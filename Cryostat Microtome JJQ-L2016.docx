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Hiragino Sans GB W6" w:hAnsi="Hiragino Sans GB W6" w:eastAsia="Hiragino Sans GB W6" w:cs="Hiragino Sans GB W6"/>
          <w:sz w:val="72"/>
        </w:rPr>
      </w:pPr>
      <w:r>
        <w:rPr>
          <w:rFonts w:hint="eastAsia" w:ascii="Hiragino Sans GB W6" w:hAnsi="Hiragino Sans GB W6" w:eastAsia="Hiragino Sans GB W6" w:cs="Hiragino Sans GB W6"/>
          <w:sz w:val="72"/>
          <w:lang w:val="en-US" w:eastAsia="zh-CN"/>
        </w:rPr>
        <w:t>JJQ-L2016</w:t>
      </w:r>
      <w:r>
        <w:rPr>
          <w:rFonts w:hint="eastAsia" w:ascii="Hiragino Sans GB W6" w:hAnsi="Hiragino Sans GB W6" w:eastAsia="Hiragino Sans GB W6" w:cs="Hiragino Sans GB W6"/>
          <w:sz w:val="72"/>
        </w:rPr>
        <w:t xml:space="preserve"> </w:t>
      </w:r>
    </w:p>
    <w:p>
      <w:pPr>
        <w:jc w:val="center"/>
        <w:rPr>
          <w:rFonts w:hint="eastAsia" w:ascii="Hiragino Sans GB W6" w:hAnsi="Hiragino Sans GB W6" w:eastAsia="Hiragino Sans GB W6" w:cs="Hiragino Sans GB W6"/>
          <w:b/>
          <w:sz w:val="36"/>
          <w:szCs w:val="36"/>
        </w:rPr>
      </w:pPr>
      <w:r>
        <w:rPr>
          <w:rFonts w:hint="eastAsia" w:ascii="Hiragino Sans GB W6" w:hAnsi="Hiragino Sans GB W6" w:eastAsia="Hiragino Sans GB W6" w:cs="Hiragino Sans GB W6"/>
          <w:color w:val="000000"/>
          <w:spacing w:val="0"/>
          <w:w w:val="100"/>
          <w:position w:val="0"/>
          <w:sz w:val="36"/>
          <w:szCs w:val="36"/>
          <w:shd w:val="clear" w:color="auto" w:fill="auto"/>
          <w:lang w:val="en-US" w:eastAsia="en-US" w:bidi="en-US"/>
        </w:rPr>
        <w:t>Semi-automatic Cryostat Microtome</w:t>
      </w:r>
    </w:p>
    <w:p>
      <w:pPr>
        <w:jc w:val="center"/>
        <w:rPr>
          <w:rFonts w:hint="eastAsia" w:ascii="Hiragino Sans GB W6" w:hAnsi="Hiragino Sans GB W6" w:eastAsia="Hiragino Sans GB W6" w:cs="Hiragino Sans GB W6"/>
          <w:b/>
          <w:sz w:val="40"/>
          <w:szCs w:val="40"/>
        </w:rPr>
      </w:pPr>
    </w:p>
    <w:p>
      <w:pPr>
        <w:jc w:val="center"/>
        <w:rPr>
          <w:b/>
          <w:sz w:val="40"/>
          <w:szCs w:val="40"/>
        </w:rPr>
      </w:pPr>
    </w:p>
    <w:p>
      <w:pPr>
        <w:jc w:val="center"/>
        <w:rPr>
          <w:b/>
          <w:sz w:val="40"/>
          <w:szCs w:val="40"/>
        </w:rPr>
      </w:pPr>
    </w:p>
    <w:p>
      <w:pPr>
        <w:jc w:val="center"/>
        <w:rPr>
          <w:b/>
          <w:sz w:val="40"/>
          <w:szCs w:val="40"/>
        </w:rPr>
      </w:pPr>
      <w:bookmarkStart w:id="57" w:name="_GoBack"/>
      <w:bookmarkEnd w:id="57"/>
    </w:p>
    <w:p>
      <w:pPr>
        <w:jc w:val="center"/>
        <w:rPr>
          <w:b/>
          <w:sz w:val="40"/>
          <w:szCs w:val="40"/>
        </w:rPr>
      </w:pPr>
    </w:p>
    <w:p>
      <w:pPr>
        <w:jc w:val="center"/>
        <w:rPr>
          <w:rFonts w:hint="eastAsia" w:ascii="Hiragino Sans GB W6" w:hAnsi="Hiragino Sans GB W6" w:eastAsia="Hiragino Sans GB W6" w:cs="Hiragino Sans GB W6"/>
          <w:sz w:val="18"/>
        </w:rPr>
      </w:pPr>
      <w:r>
        <w:rPr>
          <w:rFonts w:hint="eastAsia" w:ascii="Hiragino Sans GB W6" w:hAnsi="Hiragino Sans GB W6" w:eastAsia="Hiragino Sans GB W6" w:cs="Hiragino Sans GB W6"/>
          <w:b/>
          <w:bCs/>
          <w:spacing w:val="20"/>
          <w:sz w:val="72"/>
        </w:rPr>
        <w:t>Instructions manual</w:t>
      </w:r>
    </w:p>
    <w:p>
      <w:pPr>
        <w:jc w:val="center"/>
        <w:rPr>
          <w:rFonts w:hint="eastAsia" w:ascii="Hiragino Sans GB W6" w:hAnsi="Hiragino Sans GB W6" w:eastAsia="Hiragino Sans GB W6" w:cs="Hiragino Sans GB W6"/>
          <w:b/>
          <w:sz w:val="40"/>
          <w:szCs w:val="40"/>
        </w:rPr>
      </w:pPr>
    </w:p>
    <w:p>
      <w:pPr>
        <w:jc w:val="center"/>
        <w:rPr>
          <w:rFonts w:hint="eastAsia"/>
          <w:b/>
          <w:sz w:val="40"/>
          <w:szCs w:val="40"/>
        </w:rPr>
      </w:pPr>
    </w:p>
    <w:p>
      <w:pPr>
        <w:jc w:val="center"/>
        <w:rPr>
          <w:rFonts w:hint="eastAsia"/>
          <w:b/>
          <w:sz w:val="40"/>
          <w:szCs w:val="40"/>
        </w:rPr>
      </w:pPr>
    </w:p>
    <w:p>
      <w:pPr>
        <w:jc w:val="center"/>
        <w:rPr>
          <w:rFonts w:hint="eastAsia"/>
          <w:b/>
          <w:sz w:val="40"/>
          <w:szCs w:val="40"/>
        </w:rPr>
      </w:pPr>
    </w:p>
    <w:p>
      <w:pPr>
        <w:jc w:val="center"/>
        <w:rPr>
          <w:rFonts w:hint="eastAsia"/>
          <w:b/>
          <w:sz w:val="40"/>
          <w:szCs w:val="40"/>
        </w:rPr>
      </w:pPr>
    </w:p>
    <w:p>
      <w:pPr>
        <w:ind w:left="1440" w:leftChars="600" w:firstLine="241" w:firstLineChars="100"/>
        <w:rPr>
          <w:rFonts w:ascii="Arial" w:hAnsi="Arial" w:eastAsia="黑体" w:cs="Arial"/>
          <w:sz w:val="24"/>
        </w:rPr>
      </w:pPr>
      <w:r>
        <w:rPr>
          <w:rFonts w:ascii="黑体" w:eastAsia="黑体"/>
          <w:b/>
          <w:bCs/>
          <w:sz w:val="24"/>
        </w:rPr>
        <w:t>Attention:</w:t>
      </w:r>
      <w:r>
        <w:rPr>
          <w:rFonts w:ascii="黑体" w:eastAsia="黑体"/>
          <w:sz w:val="24"/>
        </w:rPr>
        <w:t xml:space="preserve"> </w:t>
      </w:r>
      <w:r>
        <w:rPr>
          <w:rFonts w:ascii="Arial" w:hAnsi="Arial" w:eastAsia="黑体" w:cs="Arial"/>
          <w:sz w:val="24"/>
        </w:rPr>
        <w:t xml:space="preserve">Before using the </w:t>
      </w:r>
      <w:r>
        <w:rPr>
          <w:rFonts w:ascii="Arial" w:hAnsi="Arial" w:eastAsia="黑体" w:cs="Arial"/>
          <w:color w:val="000000"/>
          <w:sz w:val="24"/>
        </w:rPr>
        <w:t>machine</w:t>
      </w:r>
      <w:r>
        <w:rPr>
          <w:rFonts w:ascii="Arial" w:hAnsi="Arial" w:eastAsia="黑体" w:cs="Arial"/>
          <w:sz w:val="24"/>
        </w:rPr>
        <w:t xml:space="preserve">, please read this Instruction carefully, </w:t>
      </w:r>
    </w:p>
    <w:p>
      <w:pPr>
        <w:ind w:left="1440" w:leftChars="600" w:firstLine="1680" w:firstLineChars="700"/>
        <w:rPr>
          <w:rFonts w:ascii="Arial" w:hAnsi="Arial" w:eastAsia="黑体" w:cs="Arial"/>
          <w:sz w:val="24"/>
        </w:rPr>
      </w:pPr>
      <w:r>
        <w:rPr>
          <w:rFonts w:ascii="Arial" w:hAnsi="Arial" w:eastAsia="黑体" w:cs="Arial"/>
          <w:sz w:val="24"/>
        </w:rPr>
        <w:t>and keep the Instruction for further reference.</w:t>
      </w:r>
    </w:p>
    <w:p>
      <w:pPr>
        <w:ind w:left="1440" w:leftChars="600" w:firstLine="1680" w:firstLineChars="700"/>
        <w:rPr>
          <w:rFonts w:ascii="Arial" w:hAnsi="Arial" w:eastAsia="黑体" w:cs="Arial"/>
          <w:sz w:val="24"/>
        </w:rPr>
      </w:pPr>
    </w:p>
    <w:p>
      <w:pPr>
        <w:ind w:left="1440" w:leftChars="600" w:firstLine="1680" w:firstLineChars="700"/>
        <w:rPr>
          <w:rFonts w:ascii="Arial" w:hAnsi="Arial" w:eastAsia="黑体" w:cs="Arial"/>
          <w:sz w:val="24"/>
        </w:rPr>
      </w:pPr>
    </w:p>
    <w:p>
      <w:pPr>
        <w:ind w:left="1440" w:leftChars="600" w:firstLine="1680" w:firstLineChars="700"/>
        <w:rPr>
          <w:rFonts w:ascii="Arial" w:hAnsi="Arial" w:eastAsia="黑体" w:cs="Arial"/>
          <w:sz w:val="24"/>
        </w:rPr>
      </w:pPr>
    </w:p>
    <w:p>
      <w:pPr>
        <w:ind w:left="1440" w:leftChars="600" w:firstLine="1680" w:firstLineChars="700"/>
        <w:rPr>
          <w:rFonts w:ascii="Arial" w:hAnsi="Arial" w:eastAsia="黑体" w:cs="Arial"/>
          <w:sz w:val="24"/>
        </w:rPr>
      </w:pPr>
    </w:p>
    <w:p>
      <w:pPr>
        <w:jc w:val="center"/>
        <w:rPr>
          <w:rFonts w:hint="eastAsia" w:ascii="Arial" w:hAnsi="Arial" w:eastAsia="黑体" w:cs="Arial"/>
          <w:sz w:val="24"/>
        </w:rPr>
      </w:pPr>
    </w:p>
    <w:tbl>
      <w:tblPr>
        <w:tblStyle w:val="5"/>
        <w:tblW w:w="8522" w:type="dxa"/>
        <w:jc w:val="center"/>
        <w:tblInd w:w="0" w:type="dxa"/>
        <w:tblLayout w:type="fixed"/>
        <w:tblCellMar>
          <w:top w:w="0" w:type="dxa"/>
          <w:left w:w="108" w:type="dxa"/>
          <w:bottom w:w="0" w:type="dxa"/>
          <w:right w:w="108" w:type="dxa"/>
        </w:tblCellMar>
      </w:tblPr>
      <w:tblGrid>
        <w:gridCol w:w="8522"/>
      </w:tblGrid>
      <w:tr>
        <w:tblPrEx>
          <w:tblLayout w:type="fixed"/>
          <w:tblCellMar>
            <w:top w:w="0" w:type="dxa"/>
            <w:left w:w="108" w:type="dxa"/>
            <w:bottom w:w="0" w:type="dxa"/>
            <w:right w:w="108" w:type="dxa"/>
          </w:tblCellMar>
        </w:tblPrEx>
        <w:trPr>
          <w:cantSplit/>
          <w:trHeight w:val="760" w:hRule="atLeast"/>
          <w:jc w:val="center"/>
        </w:trPr>
        <w:tc>
          <w:tcPr>
            <w:tcW w:w="8522" w:type="dxa"/>
            <w:tcBorders>
              <w:bottom w:val="nil"/>
            </w:tcBorders>
            <w:vAlign w:val="center"/>
          </w:tcPr>
          <w:p>
            <w:pPr>
              <w:pStyle w:val="3"/>
              <w:jc w:val="center"/>
              <w:rPr>
                <w:rFonts w:hint="eastAsia" w:ascii="Arial" w:hAnsi="Arial" w:eastAsia="黑体" w:cs="Arial"/>
                <w:b/>
                <w:szCs w:val="30"/>
              </w:rPr>
            </w:pPr>
            <w:r>
              <w:rPr>
                <w:rFonts w:hint="eastAsia" w:ascii="Arial" w:hAnsi="Arial" w:cs="Arial"/>
                <w:b/>
                <w:szCs w:val="30"/>
              </w:rPr>
              <w:t>WUHAN JUNJIE ELECTRONICS CO., LTD</w:t>
            </w:r>
          </w:p>
        </w:tc>
      </w:tr>
    </w:tbl>
    <w:p>
      <w:pPr>
        <w:pStyle w:val="2"/>
        <w:pBdr>
          <w:bottom w:val="single" w:color="auto" w:sz="12" w:space="6"/>
        </w:pBdr>
        <w:spacing w:line="14" w:lineRule="exact"/>
        <w:ind w:firstLine="0" w:firstLineChars="0"/>
        <w:rPr>
          <w:rFonts w:ascii="Arial" w:hAnsi="Arial" w:cs="Arial"/>
          <w:sz w:val="24"/>
        </w:rPr>
      </w:pPr>
    </w:p>
    <w:p>
      <w:pPr>
        <w:spacing w:line="240" w:lineRule="atLeast"/>
        <w:rPr>
          <w:rFonts w:ascii="Arial" w:hAnsi="Arial" w:cs="Arial"/>
          <w:sz w:val="24"/>
        </w:rPr>
      </w:pPr>
    </w:p>
    <w:p>
      <w:pPr>
        <w:spacing w:before="156" w:beforeLines="50" w:line="240" w:lineRule="atLeast"/>
        <w:ind w:left="1080" w:leftChars="300" w:hanging="360" w:hangingChars="150"/>
        <w:rPr>
          <w:rFonts w:hint="eastAsia" w:ascii="Arial" w:hAnsi="Arial" w:cs="Arial"/>
          <w:sz w:val="24"/>
        </w:rPr>
      </w:pPr>
      <w:r>
        <w:rPr>
          <w:rFonts w:ascii="Arial" w:hAnsi="Arial" w:cs="Arial"/>
          <w:b/>
          <w:sz w:val="24"/>
        </w:rPr>
        <mc:AlternateContent>
          <mc:Choice Requires="wps">
            <w:drawing>
              <wp:anchor distT="0" distB="0" distL="114300" distR="114300" simplePos="0" relativeHeight="251683840" behindDoc="0" locked="0" layoutInCell="0" allowOverlap="1">
                <wp:simplePos x="0" y="0"/>
                <wp:positionH relativeFrom="column">
                  <wp:posOffset>0</wp:posOffset>
                </wp:positionH>
                <wp:positionV relativeFrom="paragraph">
                  <wp:posOffset>0</wp:posOffset>
                </wp:positionV>
                <wp:extent cx="635" cy="0"/>
                <wp:effectExtent l="0" t="0" r="0" b="0"/>
                <wp:wrapNone/>
                <wp:docPr id="56" name="直线 2"/>
                <wp:cNvGraphicFramePr/>
                <a:graphic xmlns:a="http://schemas.openxmlformats.org/drawingml/2006/main">
                  <a:graphicData uri="http://schemas.microsoft.com/office/word/2010/wordprocessingShape">
                    <wps:wsp>
                      <wps:cNvSpPr/>
                      <wps:spPr>
                        <a:xfrm>
                          <a:off x="0" y="0"/>
                          <a:ext cx="6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0pt;height:0pt;width:0.05pt;z-index:251683840;mso-width-relative:page;mso-height-relative:page;" filled="f" stroked="t" coordsize="21600,21600" o:allowincell="f" o:gfxdata="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wSjbHc0AAAD/AAAADwAAAAAAAAABACAAAAAiAAAAZHJzL2Rvd25yZXYueG1s&#10;UEsBAhQAFAAAAAgAh07iQPYjE7/KAQAAigMAAA4AAAAAAAAAAQAgAAAAHAEAAGRycy9lMm9Eb2Mu&#10;eG1sUEsFBgAAAAAGAAYAWQEAAFgFAAAAAA==&#10;">
                <v:fill on="f" focussize="0,0"/>
                <v:stroke color="#000000" joinstyle="round"/>
                <v:imagedata o:title=""/>
                <o:lock v:ext="edit" aspectratio="f"/>
              </v:line>
            </w:pict>
          </mc:Fallback>
        </mc:AlternateContent>
      </w:r>
      <w:r>
        <w:rPr>
          <w:rFonts w:ascii="Arial" w:hAnsi="Arial" w:cs="Arial"/>
          <w:b/>
          <w:sz w:val="24"/>
        </w:rPr>
        <w:t>Add</w:t>
      </w:r>
      <w:r>
        <w:rPr>
          <w:rFonts w:hint="eastAsia" w:ascii="Arial" w:hAnsi="Arial" w:cs="Arial"/>
          <w:b/>
          <w:sz w:val="24"/>
        </w:rPr>
        <w:t>ress</w:t>
      </w:r>
      <w:r>
        <w:rPr>
          <w:rFonts w:ascii="Arial" w:cs="Arial"/>
          <w:b/>
          <w:sz w:val="24"/>
        </w:rPr>
        <w:t>：</w:t>
      </w:r>
      <w:r>
        <w:rPr>
          <w:rFonts w:hint="eastAsia" w:ascii="Arial" w:hAnsi="Arial" w:cs="Arial"/>
          <w:sz w:val="24"/>
        </w:rPr>
        <w:t>Chuangye Street 10-A-404, Guanggu</w:t>
      </w:r>
      <w:r>
        <w:rPr>
          <w:rFonts w:ascii="Arial" w:hAnsi="Arial" w:cs="Arial"/>
          <w:sz w:val="24"/>
        </w:rPr>
        <w:t>, East Lake High-tech Development Zone, Wuhan City</w:t>
      </w:r>
    </w:p>
    <w:p>
      <w:pPr>
        <w:spacing w:before="156" w:beforeLines="50" w:line="240" w:lineRule="atLeast"/>
        <w:ind w:firstLine="720" w:firstLineChars="300"/>
        <w:rPr>
          <w:rFonts w:hint="eastAsia" w:ascii="Arial" w:hAnsi="Arial" w:cs="Arial"/>
          <w:sz w:val="24"/>
        </w:rPr>
      </w:pPr>
      <w:r>
        <w:rPr>
          <w:rFonts w:ascii="Arial" w:hAnsi="Arial" w:cs="Arial"/>
          <w:b/>
          <w:sz w:val="24"/>
        </w:rPr>
        <w:t>Postcode</w:t>
      </w:r>
      <w:r>
        <w:rPr>
          <w:rFonts w:ascii="Arial" w:cs="Arial"/>
          <w:b/>
          <w:sz w:val="24"/>
        </w:rPr>
        <w:t>：</w:t>
      </w:r>
      <w:r>
        <w:rPr>
          <w:rFonts w:hint="eastAsia" w:ascii="Arial" w:hAnsi="Arial" w:cs="Arial"/>
          <w:sz w:val="24"/>
        </w:rPr>
        <w:t>430074</w:t>
      </w:r>
    </w:p>
    <w:p>
      <w:pPr>
        <w:spacing w:before="156" w:beforeLines="50" w:line="240" w:lineRule="atLeast"/>
        <w:ind w:firstLine="720" w:firstLineChars="300"/>
        <w:rPr>
          <w:rFonts w:hint="eastAsia" w:ascii="Arial" w:hAnsi="Arial" w:cs="Arial"/>
          <w:sz w:val="24"/>
        </w:rPr>
      </w:pPr>
      <w:r>
        <w:rPr>
          <w:rFonts w:hint="eastAsia" w:ascii="Arial" w:hAnsi="Arial" w:cs="Arial"/>
          <w:b/>
          <w:sz w:val="24"/>
        </w:rPr>
        <w:t>Tel:</w:t>
      </w:r>
      <w:r>
        <w:rPr>
          <w:rFonts w:hint="eastAsia" w:ascii="Arial" w:hAnsi="Arial" w:cs="Arial"/>
          <w:sz w:val="24"/>
        </w:rPr>
        <w:t xml:space="preserve"> 8627-87401756 / 862787411993        </w:t>
      </w:r>
      <w:r>
        <w:rPr>
          <w:rFonts w:hint="eastAsia" w:ascii="Arial" w:hAnsi="Arial" w:cs="Arial"/>
          <w:b/>
          <w:sz w:val="24"/>
        </w:rPr>
        <w:t>Fax:</w:t>
      </w:r>
      <w:r>
        <w:rPr>
          <w:rFonts w:hint="eastAsia" w:ascii="Arial" w:hAnsi="Arial" w:cs="Arial"/>
          <w:sz w:val="24"/>
        </w:rPr>
        <w:t>8627-87411993</w:t>
      </w:r>
    </w:p>
    <w:p>
      <w:pPr>
        <w:spacing w:before="156" w:beforeLines="50"/>
        <w:ind w:firstLine="720" w:firstLineChars="300"/>
        <w:rPr>
          <w:rFonts w:ascii="Arial" w:hAnsi="Arial" w:cs="Arial"/>
          <w:sz w:val="24"/>
        </w:rPr>
      </w:pPr>
      <w:r>
        <w:rPr>
          <w:rFonts w:ascii="Arial" w:hAnsi="Arial" w:cs="Arial"/>
          <w:b/>
          <w:sz w:val="24"/>
        </w:rPr>
        <w:t>Website</w:t>
      </w:r>
      <w:r>
        <w:rPr>
          <w:rFonts w:ascii="Arial" w:cs="Arial"/>
          <w:b/>
          <w:sz w:val="24"/>
        </w:rPr>
        <w:t>：</w:t>
      </w:r>
      <w:r>
        <w:rPr>
          <w:rFonts w:ascii="Arial" w:hAnsi="Arial" w:cs="Arial"/>
          <w:sz w:val="24"/>
        </w:rPr>
        <w:t>http://www.whjjbl.com</w:t>
      </w:r>
      <w:r>
        <w:rPr>
          <w:rFonts w:ascii="Arial" w:hAnsi="Arial" w:cs="Arial"/>
          <w:sz w:val="24"/>
        </w:rPr>
        <w:tab/>
      </w:r>
      <w:r>
        <w:rPr>
          <w:rFonts w:ascii="Arial" w:hAnsi="Arial" w:cs="Arial"/>
          <w:sz w:val="24"/>
        </w:rPr>
        <w:tab/>
      </w:r>
      <w:r>
        <w:rPr>
          <w:rFonts w:ascii="Arial" w:hAnsi="Arial" w:cs="Arial"/>
          <w:sz w:val="24"/>
        </w:rPr>
        <w:t xml:space="preserve">   </w:t>
      </w:r>
      <w:r>
        <w:rPr>
          <w:rFonts w:ascii="Arial" w:hAnsi="Arial" w:cs="Arial"/>
          <w:b/>
          <w:sz w:val="24"/>
        </w:rPr>
        <w:t>E-mail</w:t>
      </w:r>
      <w:r>
        <w:rPr>
          <w:rFonts w:ascii="Arial" w:cs="Arial"/>
          <w:b/>
          <w:sz w:val="24"/>
        </w:rPr>
        <w:t>：</w:t>
      </w:r>
      <w:r>
        <w:rPr>
          <w:rFonts w:ascii="Arial" w:hAnsi="Arial" w:cs="Arial"/>
          <w:sz w:val="24"/>
        </w:rPr>
        <w:t xml:space="preserve"> </w:t>
      </w:r>
      <w:r>
        <w:rPr>
          <w:rFonts w:hint="eastAsia" w:ascii="Arial" w:hAnsi="Arial" w:cs="Arial"/>
          <w:sz w:val="24"/>
        </w:rPr>
        <w:t>junjiedianzi</w:t>
      </w:r>
      <w:r>
        <w:rPr>
          <w:rFonts w:ascii="Arial" w:hAnsi="Arial" w:cs="Arial"/>
          <w:sz w:val="24"/>
        </w:rPr>
        <w:t>@</w:t>
      </w:r>
      <w:r>
        <w:rPr>
          <w:rFonts w:hint="eastAsia" w:ascii="Arial" w:hAnsi="Arial" w:cs="Arial"/>
          <w:sz w:val="24"/>
        </w:rPr>
        <w:t>126</w:t>
      </w:r>
      <w:r>
        <w:rPr>
          <w:rFonts w:ascii="Arial" w:hAnsi="Arial" w:cs="Arial"/>
          <w:sz w:val="24"/>
        </w:rPr>
        <w:t xml:space="preserve">.com </w:t>
      </w:r>
    </w:p>
    <w:p>
      <w:pPr>
        <w:widowControl w:val="0"/>
        <w:spacing w:before="103" w:after="103" w:line="240" w:lineRule="exact"/>
        <w:rPr>
          <w:sz w:val="19"/>
          <w:szCs w:val="19"/>
        </w:rPr>
      </w:pPr>
    </w:p>
    <w:p>
      <w:pPr>
        <w:widowControl w:val="0"/>
        <w:spacing w:line="14" w:lineRule="exact"/>
      </w:pPr>
    </w:p>
    <w:p>
      <w:pPr>
        <w:widowControl w:val="0"/>
        <w:spacing w:line="14" w:lineRule="exact"/>
      </w:pPr>
    </w:p>
    <w:p>
      <w:pPr>
        <w:widowControl w:val="0"/>
        <w:spacing w:line="14" w:lineRule="exact"/>
        <w:sectPr>
          <w:headerReference r:id="rId6" w:type="first"/>
          <w:footerReference r:id="rId8" w:type="first"/>
          <w:headerReference r:id="rId5" w:type="default"/>
          <w:footerReference r:id="rId7" w:type="default"/>
          <w:footnotePr>
            <w:numFmt w:val="decimal"/>
          </w:footnotePr>
          <w:pgSz w:w="11900" w:h="16840"/>
          <w:pgMar w:top="1333" w:right="0" w:bottom="1247" w:left="0" w:header="0" w:footer="3" w:gutter="0"/>
          <w:pgNumType w:start="1"/>
          <w:cols w:space="720" w:num="1"/>
          <w:titlePg/>
          <w:rtlGutter w:val="0"/>
          <w:docGrid w:linePitch="360" w:charSpace="0"/>
        </w:sectPr>
      </w:pPr>
    </w:p>
    <w:p>
      <w:pPr>
        <w:widowControl w:val="0"/>
        <w:spacing w:line="14" w:lineRule="exact"/>
      </w:pPr>
    </w:p>
    <w:p>
      <w:pPr>
        <w:pStyle w:val="17"/>
        <w:keepNext w:val="0"/>
        <w:keepLines w:val="0"/>
        <w:widowControl w:val="0"/>
        <w:shd w:val="clear" w:color="auto" w:fill="auto"/>
        <w:bidi w:val="0"/>
        <w:spacing w:before="0" w:after="0" w:line="240" w:lineRule="auto"/>
        <w:ind w:left="0" w:right="420" w:firstLine="0"/>
        <w:jc w:val="center"/>
      </w:pPr>
      <w:r>
        <w:rPr>
          <w:b w:val="0"/>
          <w:bCs w:val="0"/>
          <w:color w:val="000000"/>
          <w:spacing w:val="0"/>
          <w:w w:val="100"/>
          <w:position w:val="0"/>
          <w:shd w:val="clear" w:color="auto" w:fill="auto"/>
          <w:lang w:val="en-US" w:eastAsia="en-US" w:bidi="en-US"/>
        </w:rPr>
        <w:t>Content</w:t>
      </w:r>
    </w:p>
    <w:p>
      <w:pPr>
        <w:pStyle w:val="19"/>
        <w:keepNext w:val="0"/>
        <w:keepLines w:val="0"/>
        <w:widowControl w:val="0"/>
        <w:shd w:val="clear" w:color="auto" w:fill="auto"/>
        <w:tabs>
          <w:tab w:val="right" w:leader="dot" w:pos="9357"/>
        </w:tabs>
        <w:bidi w:val="0"/>
        <w:spacing w:before="0" w:after="0" w:line="240" w:lineRule="auto"/>
        <w:ind w:left="0" w:right="0" w:firstLine="0"/>
        <w:jc w:val="both"/>
      </w:pPr>
      <w:r>
        <w:fldChar w:fldCharType="begin"/>
      </w:r>
      <w:r>
        <w:instrText xml:space="preserve"> TOC \o "1-5" \h \z </w:instrText>
      </w:r>
      <w:r>
        <w:fldChar w:fldCharType="separate"/>
      </w:r>
      <w:r>
        <w:rPr>
          <w:color w:val="000000"/>
          <w:spacing w:val="0"/>
          <w:w w:val="100"/>
          <w:position w:val="0"/>
          <w:sz w:val="24"/>
          <w:szCs w:val="24"/>
          <w:shd w:val="clear" w:color="auto" w:fill="auto"/>
          <w:lang w:val="en-US" w:eastAsia="en-US" w:bidi="en-US"/>
        </w:rPr>
        <w:t>1.Introduction</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3</w:t>
      </w:r>
    </w:p>
    <w:p>
      <w:pPr>
        <w:pStyle w:val="19"/>
        <w:keepNext w:val="0"/>
        <w:keepLines w:val="0"/>
        <w:widowControl w:val="0"/>
        <w:numPr>
          <w:ilvl w:val="0"/>
          <w:numId w:val="2"/>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"bookmark3" \o "Current Document" \h </w:instrText>
      </w:r>
      <w:r>
        <w:fldChar w:fldCharType="separate"/>
      </w:r>
      <w:r>
        <w:rPr>
          <w:color w:val="000000"/>
          <w:spacing w:val="0"/>
          <w:w w:val="100"/>
          <w:position w:val="0"/>
          <w:sz w:val="24"/>
          <w:szCs w:val="24"/>
          <w:shd w:val="clear" w:color="auto" w:fill="auto"/>
          <w:lang w:val="en-US" w:eastAsia="en-US" w:bidi="en-US"/>
        </w:rPr>
        <w:t>Scope of application</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3</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2"/>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"bookmark4" \o "Current Document" \h </w:instrText>
      </w:r>
      <w:r>
        <w:fldChar w:fldCharType="separate"/>
      </w:r>
      <w:r>
        <w:rPr>
          <w:color w:val="000000"/>
          <w:spacing w:val="0"/>
          <w:w w:val="100"/>
          <w:position w:val="0"/>
          <w:sz w:val="24"/>
          <w:szCs w:val="24"/>
          <w:shd w:val="clear" w:color="auto" w:fill="auto"/>
          <w:lang w:val="en-US" w:eastAsia="en-US" w:bidi="en-US"/>
        </w:rPr>
        <w:t>Consists of parts</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3</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2"/>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"bookmark5" \o "Current Document" \h </w:instrText>
      </w:r>
      <w:r>
        <w:fldChar w:fldCharType="separate"/>
      </w:r>
      <w:r>
        <w:rPr>
          <w:color w:val="000000"/>
          <w:spacing w:val="0"/>
          <w:w w:val="100"/>
          <w:position w:val="0"/>
          <w:sz w:val="24"/>
          <w:szCs w:val="24"/>
          <w:shd w:val="clear" w:color="auto" w:fill="auto"/>
          <w:lang w:val="en-US" w:eastAsia="en-US" w:bidi="en-US"/>
        </w:rPr>
        <w:t>Helpful suggestions</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3</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shd w:val="clear" w:color="auto" w:fill="auto"/>
        <w:tabs>
          <w:tab w:val="right" w:leader="dot" w:pos="9357"/>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2.Safety Instructions</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3</w:t>
      </w:r>
    </w:p>
    <w:p>
      <w:pPr>
        <w:pStyle w:val="19"/>
        <w:keepNext w:val="0"/>
        <w:keepLines w:val="0"/>
        <w:widowControl w:val="0"/>
        <w:numPr>
          <w:ilvl w:val="0"/>
          <w:numId w:val="3"/>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"bookmark6" \o "Current Document" \h </w:instrText>
      </w:r>
      <w:r>
        <w:fldChar w:fldCharType="separate"/>
      </w:r>
      <w:r>
        <w:rPr>
          <w:color w:val="000000"/>
          <w:spacing w:val="0"/>
          <w:w w:val="100"/>
          <w:position w:val="0"/>
          <w:sz w:val="24"/>
          <w:szCs w:val="24"/>
          <w:shd w:val="clear" w:color="auto" w:fill="auto"/>
          <w:lang w:val="en-US" w:eastAsia="en-US" w:bidi="en-US"/>
        </w:rPr>
        <w:t>Obligation to the operator</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3</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3"/>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"bookmark8" \o "Current Document" \h </w:instrText>
      </w:r>
      <w:r>
        <w:fldChar w:fldCharType="separate"/>
      </w:r>
      <w:r>
        <w:rPr>
          <w:color w:val="000000"/>
          <w:spacing w:val="0"/>
          <w:w w:val="100"/>
          <w:position w:val="0"/>
          <w:sz w:val="24"/>
          <w:szCs w:val="24"/>
          <w:shd w:val="clear" w:color="auto" w:fill="auto"/>
          <w:lang w:val="en-US" w:eastAsia="en-US" w:bidi="en-US"/>
        </w:rPr>
        <w:t>Safety notes</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4</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4"/>
        </w:numPr>
        <w:shd w:val="clear" w:color="auto" w:fill="auto"/>
        <w:tabs>
          <w:tab w:val="left" w:pos="402"/>
          <w:tab w:val="right" w:leader="dot" w:pos="9357"/>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Technical Parameter</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4</w:t>
      </w:r>
    </w:p>
    <w:p>
      <w:pPr>
        <w:pStyle w:val="19"/>
        <w:keepNext w:val="0"/>
        <w:keepLines w:val="0"/>
        <w:widowControl w:val="0"/>
        <w:numPr>
          <w:ilvl w:val="1"/>
          <w:numId w:val="4"/>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"bookmark9" \o "Current Document" \h </w:instrText>
      </w:r>
      <w:r>
        <w:fldChar w:fldCharType="separate"/>
      </w:r>
      <w:r>
        <w:rPr>
          <w:color w:val="000000"/>
          <w:spacing w:val="0"/>
          <w:w w:val="100"/>
          <w:position w:val="0"/>
          <w:sz w:val="24"/>
          <w:szCs w:val="24"/>
          <w:shd w:val="clear" w:color="auto" w:fill="auto"/>
          <w:lang w:val="en-US" w:eastAsia="en-US" w:bidi="en-US"/>
        </w:rPr>
        <w:t xml:space="preserve">Technical Specification </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4</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1"/>
          <w:numId w:val="4"/>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"bookmark10" \o "Current Document" \h </w:instrText>
      </w:r>
      <w:r>
        <w:fldChar w:fldCharType="separate"/>
      </w:r>
      <w:r>
        <w:rPr>
          <w:color w:val="000000"/>
          <w:spacing w:val="0"/>
          <w:w w:val="100"/>
          <w:position w:val="0"/>
          <w:sz w:val="24"/>
          <w:szCs w:val="24"/>
          <w:shd w:val="clear" w:color="auto" w:fill="auto"/>
          <w:lang w:val="en-US" w:eastAsia="en-US" w:bidi="en-US"/>
        </w:rPr>
        <w:t>Feature</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4</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1"/>
          <w:numId w:val="4"/>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"bookmark12" \o "Current Document" \h </w:instrText>
      </w:r>
      <w:r>
        <w:fldChar w:fldCharType="separate"/>
      </w:r>
      <w:r>
        <w:rPr>
          <w:color w:val="000000"/>
          <w:spacing w:val="0"/>
          <w:w w:val="100"/>
          <w:position w:val="0"/>
          <w:sz w:val="24"/>
          <w:szCs w:val="24"/>
          <w:shd w:val="clear" w:color="auto" w:fill="auto"/>
          <w:lang w:val="en-US" w:eastAsia="en-US" w:bidi="en-US"/>
        </w:rPr>
        <w:t>Dimension</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5</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4"/>
        </w:numPr>
        <w:shd w:val="clear" w:color="auto" w:fill="auto"/>
        <w:tabs>
          <w:tab w:val="left" w:pos="402"/>
          <w:tab w:val="right" w:leader="dot" w:pos="9357"/>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Working Condition</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5</w:t>
      </w:r>
    </w:p>
    <w:p>
      <w:pPr>
        <w:pStyle w:val="19"/>
        <w:keepNext w:val="0"/>
        <w:keepLines w:val="0"/>
        <w:widowControl w:val="0"/>
        <w:numPr>
          <w:ilvl w:val="1"/>
          <w:numId w:val="4"/>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"bookmark13" \o "Current Document" \h </w:instrText>
      </w:r>
      <w:r>
        <w:fldChar w:fldCharType="separate"/>
      </w:r>
      <w:r>
        <w:rPr>
          <w:color w:val="000000"/>
          <w:spacing w:val="0"/>
          <w:w w:val="100"/>
          <w:position w:val="0"/>
          <w:sz w:val="24"/>
          <w:szCs w:val="24"/>
          <w:shd w:val="clear" w:color="auto" w:fill="auto"/>
          <w:lang w:val="en-US" w:eastAsia="en-US" w:bidi="en-US"/>
        </w:rPr>
        <w:t>Advanced set</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5</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1"/>
          <w:numId w:val="4"/>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"bookmark14" \o "Current Document" \h </w:instrText>
      </w:r>
      <w:r>
        <w:fldChar w:fldCharType="separate"/>
      </w:r>
      <w:r>
        <w:rPr>
          <w:color w:val="000000"/>
          <w:spacing w:val="0"/>
          <w:w w:val="100"/>
          <w:position w:val="0"/>
          <w:sz w:val="24"/>
          <w:szCs w:val="24"/>
          <w:shd w:val="clear" w:color="auto" w:fill="auto"/>
          <w:lang w:val="en-US" w:eastAsia="en-US" w:bidi="en-US"/>
        </w:rPr>
        <w:t>Ambient temperature and environment</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6</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4"/>
        </w:numPr>
        <w:shd w:val="clear" w:color="auto" w:fill="auto"/>
        <w:tabs>
          <w:tab w:val="left" w:pos="402"/>
          <w:tab w:val="right" w:leader="dot" w:pos="9357"/>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Assembling and parts adjustment</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6</w:t>
      </w:r>
    </w:p>
    <w:p>
      <w:pPr>
        <w:pStyle w:val="19"/>
        <w:keepNext w:val="0"/>
        <w:keepLines w:val="0"/>
        <w:widowControl w:val="0"/>
        <w:numPr>
          <w:ilvl w:val="1"/>
          <w:numId w:val="4"/>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"bookmark15" \o "Current Document" \h </w:instrText>
      </w:r>
      <w:r>
        <w:fldChar w:fldCharType="separate"/>
      </w:r>
      <w:r>
        <w:rPr>
          <w:color w:val="000000"/>
          <w:spacing w:val="0"/>
          <w:w w:val="100"/>
          <w:position w:val="0"/>
          <w:sz w:val="24"/>
          <w:szCs w:val="24"/>
          <w:shd w:val="clear" w:color="auto" w:fill="auto"/>
          <w:lang w:val="en-US" w:eastAsia="en-US" w:bidi="en-US"/>
        </w:rPr>
        <w:t>Specimen head</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6</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1"/>
          <w:numId w:val="4"/>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"bookmark1" \o "Current Document" \h </w:instrText>
      </w:r>
      <w:r>
        <w:fldChar w:fldCharType="separate"/>
      </w:r>
      <w:r>
        <w:rPr>
          <w:color w:val="000000"/>
          <w:spacing w:val="0"/>
          <w:w w:val="100"/>
          <w:position w:val="0"/>
          <w:sz w:val="24"/>
          <w:szCs w:val="24"/>
          <w:shd w:val="clear" w:color="auto" w:fill="auto"/>
          <w:lang w:val="en-US" w:eastAsia="en-US" w:bidi="en-US"/>
        </w:rPr>
        <w:t>Blade holder</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7</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2"/>
          <w:numId w:val="4"/>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"bookmark17" \o "Current Document" \h </w:instrText>
      </w:r>
      <w:r>
        <w:fldChar w:fldCharType="separate"/>
      </w:r>
      <w:r>
        <w:rPr>
          <w:color w:val="000000"/>
          <w:spacing w:val="0"/>
          <w:w w:val="100"/>
          <w:position w:val="0"/>
          <w:sz w:val="24"/>
          <w:szCs w:val="24"/>
          <w:shd w:val="clear" w:color="auto" w:fill="auto"/>
          <w:lang w:val="en-US" w:eastAsia="en-US" w:bidi="en-US"/>
        </w:rPr>
        <w:t>Replace blade</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8</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2"/>
          <w:numId w:val="4"/>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"bookmark18" \o "Current Document" \h </w:instrText>
      </w:r>
      <w:r>
        <w:fldChar w:fldCharType="separate"/>
      </w:r>
      <w:r>
        <w:rPr>
          <w:color w:val="000000"/>
          <w:spacing w:val="0"/>
          <w:w w:val="100"/>
          <w:position w:val="0"/>
          <w:sz w:val="24"/>
          <w:szCs w:val="24"/>
          <w:shd w:val="clear" w:color="auto" w:fill="auto"/>
          <w:lang w:val="en-US" w:eastAsia="en-US" w:bidi="en-US"/>
        </w:rPr>
        <w:t>Adjust the angle of the blade</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8</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1"/>
          <w:numId w:val="4"/>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"bookmark19" \o "Current Document" \h </w:instrText>
      </w:r>
      <w:r>
        <w:fldChar w:fldCharType="separate"/>
      </w:r>
      <w:r>
        <w:rPr>
          <w:color w:val="000000"/>
          <w:spacing w:val="0"/>
          <w:w w:val="100"/>
          <w:position w:val="0"/>
          <w:sz w:val="24"/>
          <w:szCs w:val="24"/>
          <w:shd w:val="clear" w:color="auto" w:fill="auto"/>
          <w:lang w:val="en-US" w:eastAsia="en-US" w:bidi="en-US"/>
        </w:rPr>
        <w:t>Adjust the anti rolling plate</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8</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2"/>
          <w:numId w:val="4"/>
        </w:numPr>
        <w:shd w:val="clear" w:color="auto" w:fill="auto"/>
        <w:tabs>
          <w:tab w:val="left" w:pos="1573"/>
          <w:tab w:val="left" w:leader="dot" w:pos="9127"/>
        </w:tabs>
        <w:bidi w:val="0"/>
        <w:spacing w:before="0" w:after="0" w:line="240" w:lineRule="auto"/>
        <w:ind w:left="840" w:right="0" w:firstLine="0"/>
        <w:jc w:val="left"/>
      </w:pPr>
      <w:r>
        <w:fldChar w:fldCharType="begin"/>
      </w:r>
      <w:r>
        <w:instrText xml:space="preserve"> HYPERLINK \l "bookmark20" \o "Current Document" \h </w:instrText>
      </w:r>
      <w:r>
        <w:fldChar w:fldCharType="separate"/>
      </w:r>
      <w:r>
        <w:rPr>
          <w:color w:val="000000"/>
          <w:spacing w:val="0"/>
          <w:w w:val="100"/>
          <w:position w:val="0"/>
          <w:sz w:val="24"/>
          <w:szCs w:val="24"/>
          <w:shd w:val="clear" w:color="auto" w:fill="auto"/>
          <w:lang w:val="en-US" w:eastAsia="en-US" w:bidi="en-US"/>
        </w:rPr>
        <w:t>Make the edge of the anti rolling plate parallel to the edge of the blade</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9</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2"/>
          <w:numId w:val="4"/>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"bookmark21" \o "Current Document" \h </w:instrText>
      </w:r>
      <w:r>
        <w:fldChar w:fldCharType="separate"/>
      </w:r>
      <w:r>
        <w:rPr>
          <w:color w:val="000000"/>
          <w:spacing w:val="0"/>
          <w:w w:val="100"/>
          <w:position w:val="0"/>
          <w:sz w:val="24"/>
          <w:szCs w:val="24"/>
          <w:shd w:val="clear" w:color="auto" w:fill="auto"/>
          <w:lang w:val="en-US" w:eastAsia="en-US" w:bidi="en-US"/>
        </w:rPr>
        <w:t>Adjust the anti rolling plate angle with the blade</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9</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2"/>
          <w:numId w:val="4"/>
        </w:numPr>
        <w:shd w:val="clear" w:color="auto" w:fill="auto"/>
        <w:tabs>
          <w:tab w:val="left" w:pos="1573"/>
          <w:tab w:val="left" w:leader="dot" w:pos="9127"/>
        </w:tabs>
        <w:bidi w:val="0"/>
        <w:spacing w:before="0" w:after="0" w:line="240" w:lineRule="auto"/>
        <w:ind w:left="840" w:right="0" w:firstLine="0"/>
        <w:jc w:val="left"/>
      </w:pPr>
      <w:r>
        <w:fldChar w:fldCharType="begin"/>
      </w:r>
      <w:r>
        <w:instrText xml:space="preserve"> HYPERLINK \l "bookmark23" \o "Current Document" \h </w:instrText>
      </w:r>
      <w:r>
        <w:fldChar w:fldCharType="separate"/>
      </w:r>
      <w:r>
        <w:rPr>
          <w:color w:val="000000"/>
          <w:spacing w:val="0"/>
          <w:w w:val="100"/>
          <w:position w:val="0"/>
          <w:sz w:val="24"/>
          <w:szCs w:val="24"/>
          <w:shd w:val="clear" w:color="auto" w:fill="auto"/>
          <w:lang w:val="en-US" w:eastAsia="en-US" w:bidi="en-US"/>
        </w:rPr>
        <w:t>Make the edge of plate and edge of blade meet flush</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10</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1"/>
          <w:numId w:val="4"/>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"bookmark24" \o "Current Document" \h </w:instrText>
      </w:r>
      <w:r>
        <w:fldChar w:fldCharType="separate"/>
      </w:r>
      <w:r>
        <w:rPr>
          <w:color w:val="000000"/>
          <w:spacing w:val="0"/>
          <w:w w:val="100"/>
          <w:position w:val="0"/>
          <w:sz w:val="24"/>
          <w:szCs w:val="24"/>
          <w:shd w:val="clear" w:color="auto" w:fill="auto"/>
          <w:lang w:val="en-US" w:eastAsia="en-US" w:bidi="en-US"/>
        </w:rPr>
        <w:t>Hand wheel locking</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10</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1"/>
          <w:numId w:val="4"/>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"bookmark25" \o "Current Document" \h </w:instrText>
      </w:r>
      <w:r>
        <w:fldChar w:fldCharType="separate"/>
      </w:r>
      <w:r>
        <w:rPr>
          <w:color w:val="000000"/>
          <w:spacing w:val="0"/>
          <w:w w:val="100"/>
          <w:position w:val="0"/>
          <w:sz w:val="24"/>
          <w:szCs w:val="24"/>
          <w:shd w:val="clear" w:color="auto" w:fill="auto"/>
          <w:lang w:val="en-US" w:eastAsia="en-US" w:bidi="en-US"/>
        </w:rPr>
        <w:t>Cleaner</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11</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shd w:val="clear" w:color="auto" w:fill="auto"/>
        <w:tabs>
          <w:tab w:val="right" w:leader="dot" w:pos="9357"/>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6.Operation</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11</w:t>
      </w:r>
    </w:p>
    <w:p>
      <w:pPr>
        <w:pStyle w:val="19"/>
        <w:keepNext w:val="0"/>
        <w:keepLines w:val="0"/>
        <w:widowControl w:val="0"/>
        <w:numPr>
          <w:ilvl w:val="0"/>
          <w:numId w:val="5"/>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"bookmark26" \o "Current Document" \h </w:instrText>
      </w:r>
      <w:r>
        <w:fldChar w:fldCharType="separate"/>
      </w:r>
      <w:r>
        <w:rPr>
          <w:color w:val="000000"/>
          <w:spacing w:val="0"/>
          <w:w w:val="100"/>
          <w:position w:val="0"/>
          <w:sz w:val="24"/>
          <w:szCs w:val="24"/>
          <w:shd w:val="clear" w:color="auto" w:fill="auto"/>
          <w:lang w:val="en-US" w:eastAsia="en-US" w:bidi="en-US"/>
        </w:rPr>
        <w:t>Turning the Instrument on</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11</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5"/>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"bookmark27" \o "Current Document" \h </w:instrText>
      </w:r>
      <w:r>
        <w:fldChar w:fldCharType="separate"/>
      </w:r>
      <w:r>
        <w:rPr>
          <w:color w:val="000000"/>
          <w:spacing w:val="0"/>
          <w:w w:val="100"/>
          <w:position w:val="0"/>
          <w:sz w:val="24"/>
          <w:szCs w:val="24"/>
          <w:shd w:val="clear" w:color="auto" w:fill="auto"/>
          <w:lang w:val="en-US" w:eastAsia="en-US" w:bidi="en-US"/>
        </w:rPr>
        <w:t>Operation panel</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11</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6"/>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"bookmark28" \o "Current Document" \h </w:instrText>
      </w:r>
      <w:r>
        <w:fldChar w:fldCharType="separate"/>
      </w:r>
      <w:r>
        <w:rPr>
          <w:color w:val="000000"/>
          <w:spacing w:val="0"/>
          <w:w w:val="100"/>
          <w:position w:val="0"/>
          <w:sz w:val="24"/>
          <w:szCs w:val="24"/>
          <w:shd w:val="clear" w:color="auto" w:fill="auto"/>
          <w:lang w:val="en-US" w:eastAsia="en-US" w:bidi="en-US"/>
        </w:rPr>
        <w:t>Left area control buttons introduction</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12</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6"/>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"bookmark31" \o "Current Document" \h </w:instrText>
      </w:r>
      <w:r>
        <w:fldChar w:fldCharType="separate"/>
      </w:r>
      <w:r>
        <w:rPr>
          <w:color w:val="000000"/>
          <w:spacing w:val="0"/>
          <w:w w:val="100"/>
          <w:position w:val="0"/>
          <w:sz w:val="24"/>
          <w:szCs w:val="24"/>
          <w:shd w:val="clear" w:color="auto" w:fill="auto"/>
          <w:lang w:val="en-US" w:eastAsia="en-US" w:bidi="en-US"/>
        </w:rPr>
        <w:t>Middle area control buttons introduction</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12</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6"/>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"bookmark35" \o "Current Document" \h </w:instrText>
      </w:r>
      <w:r>
        <w:fldChar w:fldCharType="separate"/>
      </w:r>
      <w:r>
        <w:rPr>
          <w:color w:val="000000"/>
          <w:spacing w:val="0"/>
          <w:w w:val="100"/>
          <w:position w:val="0"/>
          <w:sz w:val="24"/>
          <w:szCs w:val="24"/>
          <w:shd w:val="clear" w:color="auto" w:fill="auto"/>
          <w:lang w:val="en-US" w:eastAsia="en-US" w:bidi="en-US"/>
        </w:rPr>
        <w:t>Right area control buttons introduction</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14</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6"/>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"bookmark42" \o "Current Document" \h </w:instrText>
      </w:r>
      <w:r>
        <w:fldChar w:fldCharType="separate"/>
      </w:r>
      <w:r>
        <w:rPr>
          <w:color w:val="000000"/>
          <w:spacing w:val="0"/>
          <w:w w:val="100"/>
          <w:position w:val="0"/>
          <w:sz w:val="24"/>
          <w:szCs w:val="24"/>
          <w:shd w:val="clear" w:color="auto" w:fill="auto"/>
          <w:lang w:val="en-US" w:eastAsia="en-US" w:bidi="en-US"/>
        </w:rPr>
        <w:t>Usage of small operation panel</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16</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0"/>
          <w:numId w:val="7"/>
        </w:numPr>
        <w:shd w:val="clear" w:color="auto" w:fill="auto"/>
        <w:tabs>
          <w:tab w:val="left" w:pos="402"/>
          <w:tab w:val="right" w:leader="dot" w:pos="9357"/>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Trouble shooting</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18</w:t>
      </w:r>
    </w:p>
    <w:p>
      <w:pPr>
        <w:pStyle w:val="19"/>
        <w:keepNext w:val="0"/>
        <w:keepLines w:val="0"/>
        <w:widowControl w:val="0"/>
        <w:numPr>
          <w:ilvl w:val="0"/>
          <w:numId w:val="7"/>
        </w:numPr>
        <w:shd w:val="clear" w:color="auto" w:fill="auto"/>
        <w:tabs>
          <w:tab w:val="left" w:pos="402"/>
          <w:tab w:val="right" w:leader="dot" w:pos="9357"/>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Safety and maintenance</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19</w:t>
      </w:r>
    </w:p>
    <w:p>
      <w:pPr>
        <w:pStyle w:val="19"/>
        <w:keepNext w:val="0"/>
        <w:keepLines w:val="0"/>
        <w:widowControl w:val="0"/>
        <w:numPr>
          <w:ilvl w:val="0"/>
          <w:numId w:val="7"/>
        </w:numPr>
        <w:shd w:val="clear" w:color="auto" w:fill="auto"/>
        <w:tabs>
          <w:tab w:val="left" w:pos="402"/>
          <w:tab w:val="right" w:leader="dot" w:pos="9357"/>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Cleaning</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19</w:t>
      </w:r>
    </w:p>
    <w:p>
      <w:pPr>
        <w:pStyle w:val="19"/>
        <w:keepNext w:val="0"/>
        <w:keepLines w:val="0"/>
        <w:widowControl w:val="0"/>
        <w:numPr>
          <w:ilvl w:val="1"/>
          <w:numId w:val="7"/>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"bookmark48" \o "Current Document" \h </w:instrText>
      </w:r>
      <w:r>
        <w:fldChar w:fldCharType="separate"/>
      </w:r>
      <w:r>
        <w:rPr>
          <w:color w:val="000000"/>
          <w:spacing w:val="0"/>
          <w:w w:val="100"/>
          <w:position w:val="0"/>
          <w:sz w:val="24"/>
          <w:szCs w:val="24"/>
          <w:shd w:val="clear" w:color="auto" w:fill="auto"/>
          <w:lang w:val="en-US" w:eastAsia="en-US" w:bidi="en-US"/>
        </w:rPr>
        <w:t>Cleaning up the instruments</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19</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2"/>
          <w:numId w:val="7"/>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"bookmark49" \o "Current Document" \h </w:instrText>
      </w:r>
      <w:r>
        <w:fldChar w:fldCharType="separate"/>
      </w:r>
      <w:r>
        <w:rPr>
          <w:color w:val="000000"/>
          <w:spacing w:val="0"/>
          <w:w w:val="100"/>
          <w:position w:val="0"/>
          <w:sz w:val="24"/>
          <w:szCs w:val="24"/>
          <w:shd w:val="clear" w:color="auto" w:fill="auto"/>
          <w:lang w:val="en-US" w:eastAsia="en-US" w:bidi="en-US"/>
        </w:rPr>
        <w:t>Conduct the following steps before cleaning each time</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19</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2"/>
          <w:numId w:val="7"/>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"bookmark51" \o "Current Document" \h </w:instrText>
      </w:r>
      <w:r>
        <w:fldChar w:fldCharType="separate"/>
      </w:r>
      <w:r>
        <w:rPr>
          <w:color w:val="000000"/>
          <w:spacing w:val="0"/>
          <w:w w:val="100"/>
          <w:position w:val="0"/>
          <w:sz w:val="24"/>
          <w:szCs w:val="24"/>
          <w:shd w:val="clear" w:color="auto" w:fill="auto"/>
          <w:lang w:val="en-US" w:eastAsia="en-US" w:bidi="en-US"/>
        </w:rPr>
        <w:t>Instruments and external surface</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20</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2"/>
          <w:numId w:val="7"/>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"bookmark52" \o "Current Document" \h </w:instrText>
      </w:r>
      <w:r>
        <w:fldChar w:fldCharType="separate"/>
      </w:r>
      <w:r>
        <w:rPr>
          <w:color w:val="000000"/>
          <w:spacing w:val="0"/>
          <w:w w:val="100"/>
          <w:position w:val="0"/>
          <w:sz w:val="24"/>
          <w:szCs w:val="24"/>
          <w:shd w:val="clear" w:color="auto" w:fill="auto"/>
          <w:lang w:val="en-US" w:eastAsia="en-US" w:bidi="en-US"/>
        </w:rPr>
        <w:t>Blade holder</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20</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1"/>
          <w:numId w:val="7"/>
        </w:numPr>
        <w:shd w:val="clear" w:color="auto" w:fill="auto"/>
        <w:tabs>
          <w:tab w:val="left" w:pos="956"/>
          <w:tab w:val="right" w:leader="dot" w:pos="9357"/>
        </w:tabs>
        <w:bidi w:val="0"/>
        <w:spacing w:before="0" w:after="0" w:line="240" w:lineRule="auto"/>
        <w:ind w:right="0" w:firstLine="0"/>
        <w:jc w:val="left"/>
      </w:pPr>
      <w:r>
        <w:fldChar w:fldCharType="begin"/>
      </w:r>
      <w:r>
        <w:instrText xml:space="preserve"> HYPERLINK \l "bookmark53" \o "Current Document" \h </w:instrText>
      </w:r>
      <w:r>
        <w:fldChar w:fldCharType="separate"/>
      </w:r>
      <w:r>
        <w:rPr>
          <w:color w:val="000000"/>
          <w:spacing w:val="0"/>
          <w:w w:val="100"/>
          <w:position w:val="0"/>
          <w:sz w:val="24"/>
          <w:szCs w:val="24"/>
          <w:shd w:val="clear" w:color="auto" w:fill="auto"/>
          <w:lang w:val="en-US" w:eastAsia="en-US" w:bidi="en-US"/>
        </w:rPr>
        <w:t>Lubricate instruments</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20</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2"/>
          <w:numId w:val="7"/>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"bookmark55" \o "Current Document" \h </w:instrText>
      </w:r>
      <w:r>
        <w:fldChar w:fldCharType="separate"/>
      </w:r>
      <w:r>
        <w:rPr>
          <w:color w:val="000000"/>
          <w:spacing w:val="0"/>
          <w:w w:val="100"/>
          <w:position w:val="0"/>
          <w:sz w:val="24"/>
          <w:szCs w:val="24"/>
          <w:shd w:val="clear" w:color="auto" w:fill="auto"/>
          <w:lang w:val="en-US" w:eastAsia="en-US" w:bidi="en-US"/>
        </w:rPr>
        <w:t>Instruments and specimen holder</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21</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numPr>
          <w:ilvl w:val="2"/>
          <w:numId w:val="7"/>
        </w:numPr>
        <w:shd w:val="clear" w:color="auto" w:fill="auto"/>
        <w:tabs>
          <w:tab w:val="left" w:pos="1573"/>
          <w:tab w:val="right" w:leader="dot" w:pos="9357"/>
        </w:tabs>
        <w:bidi w:val="0"/>
        <w:spacing w:before="0" w:after="0" w:line="240" w:lineRule="auto"/>
        <w:ind w:left="840" w:right="0" w:firstLine="0"/>
        <w:jc w:val="left"/>
      </w:pPr>
      <w:r>
        <w:fldChar w:fldCharType="begin"/>
      </w:r>
      <w:r>
        <w:instrText xml:space="preserve"> HYPERLINK \l "bookmark56" \o "Current Document" \h </w:instrText>
      </w:r>
      <w:r>
        <w:fldChar w:fldCharType="separate"/>
      </w:r>
      <w:r>
        <w:rPr>
          <w:color w:val="000000"/>
          <w:spacing w:val="0"/>
          <w:w w:val="100"/>
          <w:position w:val="0"/>
          <w:sz w:val="24"/>
          <w:szCs w:val="24"/>
          <w:shd w:val="clear" w:color="auto" w:fill="auto"/>
          <w:lang w:val="en-US" w:eastAsia="en-US" w:bidi="en-US"/>
        </w:rPr>
        <w:t>Blade holder</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21</w:t>
      </w:r>
      <w:r>
        <w:rPr>
          <w:color w:val="000000"/>
          <w:spacing w:val="0"/>
          <w:w w:val="100"/>
          <w:position w:val="0"/>
          <w:sz w:val="24"/>
          <w:szCs w:val="24"/>
          <w:shd w:val="clear" w:color="auto" w:fill="auto"/>
          <w:lang w:val="en-US" w:eastAsia="en-US" w:bidi="en-US"/>
        </w:rPr>
        <w:fldChar w:fldCharType="end"/>
      </w:r>
    </w:p>
    <w:p>
      <w:pPr>
        <w:pStyle w:val="19"/>
        <w:keepNext w:val="0"/>
        <w:keepLines w:val="0"/>
        <w:widowControl w:val="0"/>
        <w:shd w:val="clear" w:color="auto" w:fill="auto"/>
        <w:tabs>
          <w:tab w:val="right" w:leader="dot" w:pos="9357"/>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Notes </w:t>
      </w:r>
      <w:r>
        <w:rPr>
          <w:rFonts w:ascii="宋体" w:hAnsi="宋体" w:eastAsia="宋体" w:cs="宋体"/>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en-US" w:eastAsia="en-US" w:bidi="en-US"/>
        </w:rPr>
        <w:t>Slice Reference</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en-US" w:eastAsia="en-US" w:bidi="en-US"/>
        </w:rPr>
        <w:t xml:space="preserve"> 21</w:t>
      </w:r>
      <w:r>
        <w:fldChar w:fldCharType="end"/>
      </w:r>
    </w:p>
    <w:p>
      <w:pPr>
        <w:pStyle w:val="17"/>
        <w:keepNext w:val="0"/>
        <w:keepLines w:val="0"/>
        <w:widowControl w:val="0"/>
        <w:shd w:val="clear" w:color="auto" w:fill="auto"/>
        <w:bidi w:val="0"/>
        <w:spacing w:before="0" w:after="660" w:line="240" w:lineRule="auto"/>
        <w:ind w:left="0" w:right="0" w:firstLine="0"/>
        <w:rPr>
          <w:color w:val="000000"/>
          <w:spacing w:val="0"/>
          <w:w w:val="100"/>
          <w:position w:val="0"/>
          <w:shd w:val="clear" w:color="auto" w:fill="auto"/>
          <w:lang w:val="en-US" w:eastAsia="en-US" w:bidi="en-US"/>
        </w:rPr>
      </w:pPr>
      <w:bookmarkStart w:id="0" w:name="bookmark2"/>
    </w:p>
    <w:p>
      <w:pPr>
        <w:pStyle w:val="17"/>
        <w:keepNext w:val="0"/>
        <w:keepLines w:val="0"/>
        <w:widowControl w:val="0"/>
        <w:shd w:val="clear" w:color="auto" w:fill="auto"/>
        <w:bidi w:val="0"/>
        <w:spacing w:before="0" w:after="660" w:line="240" w:lineRule="auto"/>
        <w:ind w:left="0" w:right="0" w:firstLine="0"/>
        <w:rPr>
          <w:color w:val="000000"/>
          <w:spacing w:val="0"/>
          <w:w w:val="100"/>
          <w:position w:val="0"/>
          <w:shd w:val="clear" w:color="auto" w:fill="auto"/>
          <w:lang w:val="en-US" w:eastAsia="en-US" w:bidi="en-US"/>
        </w:rPr>
      </w:pPr>
    </w:p>
    <w:p>
      <w:pPr>
        <w:pStyle w:val="17"/>
        <w:keepNext w:val="0"/>
        <w:keepLines w:val="0"/>
        <w:widowControl w:val="0"/>
        <w:shd w:val="clear" w:color="auto" w:fill="auto"/>
        <w:bidi w:val="0"/>
        <w:spacing w:before="0" w:after="660" w:line="240" w:lineRule="auto"/>
        <w:ind w:left="0" w:right="0" w:firstLine="0"/>
      </w:pPr>
      <w:r>
        <w:rPr>
          <w:color w:val="000000"/>
          <w:spacing w:val="0"/>
          <w:w w:val="100"/>
          <w:position w:val="0"/>
          <w:shd w:val="clear" w:color="auto" w:fill="auto"/>
          <w:lang w:val="en-US" w:eastAsia="en-US" w:bidi="en-US"/>
        </w:rPr>
        <w:t>1.Introduction</w:t>
      </w:r>
      <w:bookmarkEnd w:id="0"/>
    </w:p>
    <w:p>
      <w:pPr>
        <w:pStyle w:val="13"/>
        <w:keepNext w:val="0"/>
        <w:keepLines w:val="0"/>
        <w:widowControl w:val="0"/>
        <w:shd w:val="clear" w:color="auto" w:fill="auto"/>
        <w:bidi w:val="0"/>
        <w:spacing w:before="0" w:after="660" w:line="418" w:lineRule="auto"/>
        <w:ind w:left="0" w:right="0" w:firstLine="0"/>
      </w:pPr>
      <w:r>
        <w:rPr>
          <w:color w:val="000000"/>
          <w:spacing w:val="0"/>
          <w:w w:val="100"/>
          <w:position w:val="0"/>
          <w:shd w:val="clear" w:color="auto" w:fill="auto"/>
          <w:lang w:val="en-US" w:eastAsia="en-US" w:bidi="en-US"/>
        </w:rPr>
        <w:t xml:space="preserve">Model </w:t>
      </w:r>
      <w:r>
        <w:rPr>
          <w:rFonts w:hint="eastAsia" w:eastAsia="宋体"/>
          <w:color w:val="000000"/>
          <w:spacing w:val="0"/>
          <w:w w:val="100"/>
          <w:position w:val="0"/>
          <w:u w:val="single"/>
          <w:shd w:val="clear" w:color="auto" w:fill="auto"/>
          <w:lang w:val="en-US" w:eastAsia="zh-CN" w:bidi="en-US"/>
        </w:rPr>
        <w:t>JJQ-L2016</w:t>
      </w:r>
      <w:r>
        <w:rPr>
          <w:color w:val="000000"/>
          <w:spacing w:val="0"/>
          <w:w w:val="100"/>
          <w:position w:val="0"/>
          <w:shd w:val="clear" w:color="auto" w:fill="auto"/>
          <w:lang w:val="en-US" w:eastAsia="en-US" w:bidi="en-US"/>
        </w:rPr>
        <w:t xml:space="preserve"> Semi-automatic Cryostat Microtome, national regulated 1st class medical equipment, is a rapid pathological section instrument to human and animal body tissues. It can be widely used for pathological diagnosis, analysis and research in hospitals, medical colleges, legal medical experts and propagation institutes.</w:t>
      </w:r>
    </w:p>
    <w:p>
      <w:pPr>
        <w:pStyle w:val="11"/>
        <w:keepNext/>
        <w:keepLines/>
        <w:widowControl w:val="0"/>
        <w:numPr>
          <w:ilvl w:val="0"/>
          <w:numId w:val="8"/>
        </w:numPr>
        <w:shd w:val="clear" w:color="auto" w:fill="auto"/>
        <w:tabs>
          <w:tab w:val="left" w:pos="536"/>
        </w:tabs>
        <w:bidi w:val="0"/>
        <w:spacing w:before="0" w:after="360" w:line="348" w:lineRule="auto"/>
        <w:ind w:left="0" w:right="0" w:firstLine="0"/>
      </w:pPr>
      <w:bookmarkStart w:id="1" w:name="bookmark3"/>
      <w:r>
        <w:rPr>
          <w:color w:val="000000"/>
          <w:spacing w:val="0"/>
          <w:w w:val="100"/>
          <w:position w:val="0"/>
          <w:sz w:val="24"/>
          <w:szCs w:val="24"/>
          <w:shd w:val="clear" w:color="auto" w:fill="auto"/>
          <w:lang w:val="en-US" w:eastAsia="en-US" w:bidi="en-US"/>
        </w:rPr>
        <w:t>Scope of application</w:t>
      </w:r>
      <w:bookmarkEnd w:id="1"/>
    </w:p>
    <w:p>
      <w:pPr>
        <w:pStyle w:val="13"/>
        <w:keepNext w:val="0"/>
        <w:keepLines w:val="0"/>
        <w:widowControl w:val="0"/>
        <w:shd w:val="clear" w:color="auto" w:fill="auto"/>
        <w:bidi w:val="0"/>
        <w:spacing w:before="0" w:after="620" w:line="420" w:lineRule="auto"/>
        <w:ind w:left="0" w:right="0" w:firstLine="0"/>
      </w:pPr>
      <w:r>
        <w:rPr>
          <w:color w:val="000000"/>
          <w:spacing w:val="0"/>
          <w:w w:val="100"/>
          <w:position w:val="0"/>
          <w:shd w:val="clear" w:color="auto" w:fill="auto"/>
          <w:lang w:val="en-US" w:eastAsia="en-US" w:bidi="en-US"/>
        </w:rPr>
        <w:t>Used to Pathological section and study histology of plant, animal or human being.</w:t>
      </w:r>
    </w:p>
    <w:p>
      <w:pPr>
        <w:pStyle w:val="11"/>
        <w:keepNext/>
        <w:keepLines/>
        <w:widowControl w:val="0"/>
        <w:numPr>
          <w:ilvl w:val="0"/>
          <w:numId w:val="8"/>
        </w:numPr>
        <w:shd w:val="clear" w:color="auto" w:fill="auto"/>
        <w:tabs>
          <w:tab w:val="left" w:pos="536"/>
        </w:tabs>
        <w:bidi w:val="0"/>
        <w:spacing w:before="0" w:after="360" w:line="348" w:lineRule="auto"/>
        <w:ind w:left="0" w:right="0" w:firstLine="0"/>
      </w:pPr>
      <w:bookmarkStart w:id="2" w:name="bookmark4"/>
      <w:r>
        <w:rPr>
          <w:color w:val="000000"/>
          <w:spacing w:val="0"/>
          <w:w w:val="100"/>
          <w:position w:val="0"/>
          <w:sz w:val="24"/>
          <w:szCs w:val="24"/>
          <w:shd w:val="clear" w:color="auto" w:fill="auto"/>
          <w:lang w:val="en-US" w:eastAsia="en-US" w:bidi="en-US"/>
        </w:rPr>
        <w:t>Consists of parts</w:t>
      </w:r>
      <w:bookmarkEnd w:id="2"/>
    </w:p>
    <w:p>
      <w:pPr>
        <w:pStyle w:val="13"/>
        <w:keepNext w:val="0"/>
        <w:keepLines w:val="0"/>
        <w:widowControl w:val="0"/>
        <w:shd w:val="clear" w:color="auto" w:fill="auto"/>
        <w:bidi w:val="0"/>
        <w:spacing w:before="0" w:after="0" w:line="420" w:lineRule="auto"/>
        <w:ind w:left="0" w:right="0" w:firstLine="0"/>
      </w:pPr>
      <w:r>
        <w:rPr>
          <w:color w:val="000000"/>
          <w:spacing w:val="0"/>
          <w:w w:val="100"/>
          <w:position w:val="0"/>
          <w:shd w:val="clear" w:color="auto" w:fill="auto"/>
          <w:lang w:val="en-US" w:eastAsia="en-US" w:bidi="en-US"/>
        </w:rPr>
        <w:t>The instrument mainly consists of 4 parts:</w:t>
      </w:r>
    </w:p>
    <w:p>
      <w:pPr>
        <w:pStyle w:val="13"/>
        <w:keepNext w:val="0"/>
        <w:keepLines w:val="0"/>
        <w:widowControl w:val="0"/>
        <w:numPr>
          <w:ilvl w:val="0"/>
          <w:numId w:val="9"/>
        </w:numPr>
        <w:shd w:val="clear" w:color="auto" w:fill="auto"/>
        <w:tabs>
          <w:tab w:val="left" w:pos="402"/>
        </w:tabs>
        <w:bidi w:val="0"/>
        <w:spacing w:before="0" w:after="0" w:line="240" w:lineRule="auto"/>
        <w:ind w:left="440" w:right="0" w:hanging="440"/>
        <w:jc w:val="left"/>
      </w:pPr>
      <w:r>
        <w:rPr>
          <w:color w:val="000000"/>
          <w:spacing w:val="0"/>
          <w:w w:val="100"/>
          <w:position w:val="0"/>
          <w:shd w:val="clear" w:color="auto" w:fill="auto"/>
          <w:lang w:val="en-US" w:eastAsia="en-US" w:bidi="en-US"/>
        </w:rPr>
        <w:t>The computer controlled panel is on the upper part to display the temperature and the working condition of the instrument.</w:t>
      </w:r>
    </w:p>
    <w:p>
      <w:pPr>
        <w:pStyle w:val="13"/>
        <w:keepNext w:val="0"/>
        <w:keepLines w:val="0"/>
        <w:widowControl w:val="0"/>
        <w:numPr>
          <w:ilvl w:val="0"/>
          <w:numId w:val="9"/>
        </w:numPr>
        <w:shd w:val="clear" w:color="auto" w:fill="auto"/>
        <w:tabs>
          <w:tab w:val="left" w:pos="402"/>
        </w:tabs>
        <w:bidi w:val="0"/>
        <w:spacing w:before="0" w:after="0" w:line="240" w:lineRule="auto"/>
        <w:ind w:left="440" w:right="0" w:hanging="440"/>
        <w:jc w:val="left"/>
      </w:pPr>
      <w:r>
        <w:rPr>
          <w:color w:val="000000"/>
          <w:spacing w:val="0"/>
          <w:w w:val="100"/>
          <w:position w:val="0"/>
          <w:shd w:val="clear" w:color="auto" w:fill="auto"/>
          <w:lang w:val="en-US" w:eastAsia="en-US" w:bidi="en-US"/>
        </w:rPr>
        <w:t>The center part is the constant low temperature room to rapidly freeze the vivid tissue and to conduct the cutting area.</w:t>
      </w:r>
    </w:p>
    <w:p>
      <w:pPr>
        <w:pStyle w:val="13"/>
        <w:keepNext w:val="0"/>
        <w:keepLines w:val="0"/>
        <w:widowControl w:val="0"/>
        <w:numPr>
          <w:ilvl w:val="0"/>
          <w:numId w:val="9"/>
        </w:numPr>
        <w:shd w:val="clear" w:color="auto" w:fill="auto"/>
        <w:tabs>
          <w:tab w:val="left" w:pos="402"/>
        </w:tabs>
        <w:bidi w:val="0"/>
        <w:spacing w:before="0" w:after="0" w:line="175" w:lineRule="auto"/>
        <w:ind w:left="0" w:right="0" w:firstLine="0"/>
      </w:pPr>
      <w:r>
        <w:rPr>
          <w:color w:val="000000"/>
          <w:spacing w:val="0"/>
          <w:w w:val="100"/>
          <w:position w:val="0"/>
          <w:shd w:val="clear" w:color="auto" w:fill="auto"/>
          <w:lang w:val="en-US" w:eastAsia="en-US" w:bidi="en-US"/>
        </w:rPr>
        <w:t>Behind is the mechanical transmission and motor drive.</w:t>
      </w:r>
    </w:p>
    <w:p>
      <w:pPr>
        <w:pStyle w:val="13"/>
        <w:keepNext w:val="0"/>
        <w:keepLines w:val="0"/>
        <w:widowControl w:val="0"/>
        <w:numPr>
          <w:ilvl w:val="0"/>
          <w:numId w:val="9"/>
        </w:numPr>
        <w:shd w:val="clear" w:color="auto" w:fill="auto"/>
        <w:tabs>
          <w:tab w:val="left" w:pos="402"/>
        </w:tabs>
        <w:bidi w:val="0"/>
        <w:spacing w:before="0" w:after="480" w:line="175" w:lineRule="auto"/>
        <w:ind w:left="0" w:right="0" w:firstLine="0"/>
      </w:pPr>
      <w:r>
        <w:rPr>
          <w:color w:val="000000"/>
          <w:spacing w:val="0"/>
          <w:w w:val="100"/>
          <w:position w:val="0"/>
          <w:shd w:val="clear" w:color="auto" w:fill="auto"/>
          <w:lang w:val="en-US" w:eastAsia="en-US" w:bidi="en-US"/>
        </w:rPr>
        <w:t>The lower part is the compressor unit for cooling.</w:t>
      </w:r>
    </w:p>
    <w:p>
      <w:pPr>
        <w:pStyle w:val="11"/>
        <w:keepNext/>
        <w:keepLines/>
        <w:widowControl w:val="0"/>
        <w:numPr>
          <w:ilvl w:val="0"/>
          <w:numId w:val="8"/>
        </w:numPr>
        <w:shd w:val="clear" w:color="auto" w:fill="auto"/>
        <w:tabs>
          <w:tab w:val="left" w:pos="536"/>
        </w:tabs>
        <w:bidi w:val="0"/>
        <w:spacing w:before="0" w:after="0" w:line="348" w:lineRule="auto"/>
        <w:ind w:left="0" w:right="0" w:firstLine="0"/>
      </w:pPr>
      <w:bookmarkStart w:id="3" w:name="bookmark5"/>
      <w:r>
        <w:rPr>
          <w:color w:val="000000"/>
          <w:spacing w:val="0"/>
          <w:w w:val="100"/>
          <w:position w:val="0"/>
          <w:sz w:val="24"/>
          <w:szCs w:val="24"/>
          <w:shd w:val="clear" w:color="auto" w:fill="auto"/>
          <w:lang w:val="en-US" w:eastAsia="en-US" w:bidi="en-US"/>
        </w:rPr>
        <w:t>Helpful suggestions</w:t>
      </w:r>
      <w:bookmarkEnd w:id="3"/>
    </w:p>
    <w:p>
      <w:pPr>
        <w:pStyle w:val="13"/>
        <w:keepNext w:val="0"/>
        <w:keepLines w:val="0"/>
        <w:widowControl w:val="0"/>
        <w:numPr>
          <w:ilvl w:val="0"/>
          <w:numId w:val="9"/>
        </w:numPr>
        <w:shd w:val="clear" w:color="auto" w:fill="auto"/>
        <w:tabs>
          <w:tab w:val="left" w:pos="402"/>
        </w:tabs>
        <w:bidi w:val="0"/>
        <w:spacing w:before="0" w:after="0" w:line="240" w:lineRule="auto"/>
        <w:ind w:left="440" w:right="0" w:hanging="440"/>
        <w:jc w:val="left"/>
      </w:pPr>
      <w:r>
        <w:rPr>
          <w:color w:val="000000"/>
          <w:spacing w:val="0"/>
          <w:w w:val="100"/>
          <w:position w:val="0"/>
          <w:shd w:val="clear" w:color="auto" w:fill="auto"/>
          <w:lang w:val="en-US" w:eastAsia="en-US" w:bidi="en-US"/>
        </w:rPr>
        <w:t>The user should read this user manual carefully before first installation and operating the machine, and put this manual beside the instrument to refer it when meet problems.</w:t>
      </w:r>
    </w:p>
    <w:p>
      <w:pPr>
        <w:pStyle w:val="13"/>
        <w:keepNext w:val="0"/>
        <w:keepLines w:val="0"/>
        <w:widowControl w:val="0"/>
        <w:numPr>
          <w:ilvl w:val="0"/>
          <w:numId w:val="9"/>
        </w:numPr>
        <w:shd w:val="clear" w:color="auto" w:fill="auto"/>
        <w:tabs>
          <w:tab w:val="left" w:pos="402"/>
        </w:tabs>
        <w:bidi w:val="0"/>
        <w:spacing w:before="0" w:after="540" w:line="240" w:lineRule="auto"/>
        <w:ind w:left="440" w:right="0" w:hanging="440"/>
        <w:jc w:val="left"/>
      </w:pPr>
      <w:r>
        <w:rPr>
          <w:color w:val="000000"/>
          <w:spacing w:val="0"/>
          <w:w w:val="100"/>
          <w:position w:val="0"/>
          <w:shd w:val="clear" w:color="auto" w:fill="auto"/>
          <w:lang w:val="en-US" w:eastAsia="en-US" w:bidi="en-US"/>
        </w:rPr>
        <w:t>Before operation, please carefully read operation instruction first to know operation steps and process.</w:t>
      </w:r>
    </w:p>
    <w:p>
      <w:pPr>
        <w:pStyle w:val="17"/>
        <w:keepNext w:val="0"/>
        <w:keepLines w:val="0"/>
        <w:widowControl w:val="0"/>
        <w:shd w:val="clear" w:color="auto" w:fill="auto"/>
        <w:bidi w:val="0"/>
        <w:spacing w:before="0" w:after="620" w:line="240" w:lineRule="auto"/>
        <w:ind w:left="0" w:right="0" w:firstLine="0"/>
      </w:pPr>
      <w:r>
        <w:rPr>
          <w:color w:val="000000"/>
          <w:spacing w:val="0"/>
          <w:w w:val="100"/>
          <w:position w:val="0"/>
          <w:shd w:val="clear" w:color="auto" w:fill="auto"/>
          <w:lang w:val="en-US" w:eastAsia="en-US" w:bidi="en-US"/>
        </w:rPr>
        <w:t>2.Safety Instructions</w:t>
      </w:r>
    </w:p>
    <w:p>
      <w:pPr>
        <w:pStyle w:val="11"/>
        <w:keepNext/>
        <w:keepLines/>
        <w:widowControl w:val="0"/>
        <w:numPr>
          <w:ilvl w:val="0"/>
          <w:numId w:val="10"/>
        </w:numPr>
        <w:shd w:val="clear" w:color="auto" w:fill="auto"/>
        <w:tabs>
          <w:tab w:val="left" w:pos="536"/>
        </w:tabs>
        <w:bidi w:val="0"/>
        <w:spacing w:before="0" w:after="360" w:line="348" w:lineRule="auto"/>
        <w:ind w:left="0" w:right="0" w:firstLine="0"/>
      </w:pPr>
      <w:bookmarkStart w:id="4" w:name="bookmark6"/>
      <w:r>
        <w:rPr>
          <w:color w:val="000000"/>
          <w:spacing w:val="0"/>
          <w:w w:val="100"/>
          <w:position w:val="0"/>
          <w:sz w:val="24"/>
          <w:szCs w:val="24"/>
          <w:shd w:val="clear" w:color="auto" w:fill="auto"/>
          <w:lang w:val="en-US" w:eastAsia="en-US" w:bidi="en-US"/>
        </w:rPr>
        <w:t>Obligation to the operator</w:t>
      </w:r>
      <w:bookmarkEnd w:id="4"/>
    </w:p>
    <w:p>
      <w:pPr>
        <w:pStyle w:val="13"/>
        <w:keepNext w:val="0"/>
        <w:keepLines w:val="0"/>
        <w:widowControl w:val="0"/>
        <w:shd w:val="clear" w:color="auto" w:fill="auto"/>
        <w:bidi w:val="0"/>
        <w:spacing w:before="0" w:after="500" w:line="422" w:lineRule="auto"/>
        <w:ind w:left="0" w:right="0" w:firstLine="0"/>
      </w:pPr>
      <w:r>
        <w:rPr>
          <w:color w:val="000000"/>
          <w:spacing w:val="0"/>
          <w:w w:val="100"/>
          <w:position w:val="0"/>
          <w:shd w:val="clear" w:color="auto" w:fill="auto"/>
          <w:lang w:val="en-US" w:eastAsia="en-US" w:bidi="en-US"/>
        </w:rPr>
        <w:t>Only staff who are familiar with basic regulations on safety at work and accident prevention and are trained in the use and operation of this instrument should be allowed to handle this instrument.</w:t>
      </w:r>
    </w:p>
    <w:p>
      <w:pPr>
        <w:pStyle w:val="11"/>
        <w:keepNext/>
        <w:keepLines/>
        <w:widowControl w:val="0"/>
        <w:numPr>
          <w:ilvl w:val="0"/>
          <w:numId w:val="10"/>
        </w:numPr>
        <w:shd w:val="clear" w:color="auto" w:fill="auto"/>
        <w:tabs>
          <w:tab w:val="left" w:pos="536"/>
        </w:tabs>
        <w:bidi w:val="0"/>
        <w:spacing w:before="0" w:after="220" w:line="240" w:lineRule="auto"/>
        <w:ind w:left="420" w:right="0" w:hanging="420"/>
      </w:pPr>
      <w:bookmarkStart w:id="5" w:name="bookmark7"/>
      <w:bookmarkStart w:id="6" w:name="bookmark8"/>
      <w:r>
        <w:rPr>
          <w:color w:val="000000"/>
          <w:spacing w:val="0"/>
          <w:w w:val="100"/>
          <w:position w:val="0"/>
          <w:sz w:val="24"/>
          <w:szCs w:val="24"/>
          <w:shd w:val="clear" w:color="auto" w:fill="auto"/>
          <w:lang w:val="en-US" w:eastAsia="en-US" w:bidi="en-US"/>
        </w:rPr>
        <w:t>Safety notes</w:t>
      </w:r>
      <w:bookmarkEnd w:id="5"/>
      <w:bookmarkEnd w:id="6"/>
    </w:p>
    <w:p>
      <w:pPr>
        <w:pStyle w:val="13"/>
        <w:keepNext w:val="0"/>
        <w:keepLines w:val="0"/>
        <w:widowControl w:val="0"/>
        <w:numPr>
          <w:ilvl w:val="0"/>
          <w:numId w:val="9"/>
        </w:numPr>
        <w:shd w:val="clear" w:color="auto" w:fill="auto"/>
        <w:tabs>
          <w:tab w:val="left" w:pos="404"/>
        </w:tabs>
        <w:bidi w:val="0"/>
        <w:spacing w:before="0" w:after="0" w:line="240" w:lineRule="auto"/>
        <w:ind w:left="420" w:right="0" w:hanging="420"/>
      </w:pPr>
      <w:r>
        <w:rPr>
          <w:color w:val="000000"/>
          <w:spacing w:val="0"/>
          <w:w w:val="100"/>
          <w:position w:val="0"/>
          <w:shd w:val="clear" w:color="auto" w:fill="auto"/>
          <w:lang w:val="en-US" w:eastAsia="en-US" w:bidi="en-US"/>
        </w:rPr>
        <w:t>Unit must ship upright. If this unit was shipped lying down or stored lying down then it must stand upright for 36 hours before use.</w:t>
      </w:r>
    </w:p>
    <w:p>
      <w:pPr>
        <w:pStyle w:val="13"/>
        <w:keepNext w:val="0"/>
        <w:keepLines w:val="0"/>
        <w:widowControl w:val="0"/>
        <w:numPr>
          <w:ilvl w:val="0"/>
          <w:numId w:val="9"/>
        </w:numPr>
        <w:shd w:val="clear" w:color="auto" w:fill="auto"/>
        <w:tabs>
          <w:tab w:val="left" w:pos="404"/>
        </w:tabs>
        <w:bidi w:val="0"/>
        <w:spacing w:before="0" w:after="0" w:line="240" w:lineRule="auto"/>
        <w:ind w:left="420" w:right="0" w:hanging="420"/>
      </w:pPr>
      <w:r>
        <w:rPr>
          <w:color w:val="000000"/>
          <w:spacing w:val="0"/>
          <w:w w:val="100"/>
          <w:position w:val="0"/>
          <w:shd w:val="clear" w:color="auto" w:fill="auto"/>
          <w:lang w:val="en-US" w:eastAsia="en-US" w:bidi="en-US"/>
        </w:rPr>
        <w:t>Do not put instrument under extreme temperature and high air humidity environment. Failure to follow this will cause instrument severe damage</w:t>
      </w:r>
    </w:p>
    <w:p>
      <w:pPr>
        <w:pStyle w:val="13"/>
        <w:keepNext w:val="0"/>
        <w:keepLines w:val="0"/>
        <w:widowControl w:val="0"/>
        <w:numPr>
          <w:ilvl w:val="0"/>
          <w:numId w:val="9"/>
        </w:numPr>
        <w:shd w:val="clear" w:color="auto" w:fill="auto"/>
        <w:tabs>
          <w:tab w:val="left" w:pos="404"/>
        </w:tabs>
        <w:bidi w:val="0"/>
        <w:spacing w:before="0" w:after="0" w:line="175" w:lineRule="auto"/>
        <w:ind w:left="420" w:right="0" w:hanging="420"/>
      </w:pPr>
      <w:r>
        <w:rPr>
          <w:color w:val="000000"/>
          <w:spacing w:val="0"/>
          <w:w w:val="100"/>
          <w:position w:val="0"/>
          <w:shd w:val="clear" w:color="auto" w:fill="auto"/>
          <w:lang w:val="en-US" w:eastAsia="en-US" w:bidi="en-US"/>
        </w:rPr>
        <w:t>Blade is sharp, beware when you change it.</w:t>
      </w:r>
    </w:p>
    <w:p>
      <w:pPr>
        <w:pStyle w:val="13"/>
        <w:keepNext w:val="0"/>
        <w:keepLines w:val="0"/>
        <w:widowControl w:val="0"/>
        <w:numPr>
          <w:ilvl w:val="0"/>
          <w:numId w:val="9"/>
        </w:numPr>
        <w:shd w:val="clear" w:color="auto" w:fill="auto"/>
        <w:tabs>
          <w:tab w:val="left" w:pos="404"/>
        </w:tabs>
        <w:bidi w:val="0"/>
        <w:spacing w:before="0" w:after="0" w:line="175" w:lineRule="auto"/>
        <w:ind w:left="420" w:right="0" w:hanging="420"/>
      </w:pPr>
      <w:r>
        <w:rPr>
          <w:color w:val="000000"/>
          <w:spacing w:val="0"/>
          <w:w w:val="100"/>
          <w:position w:val="0"/>
          <w:shd w:val="clear" w:color="auto" w:fill="auto"/>
          <w:lang w:val="en-US" w:eastAsia="en-US" w:bidi="en-US"/>
        </w:rPr>
        <w:t>Do not place blade anywhere with the cutting edge facing upwards.</w:t>
      </w:r>
    </w:p>
    <w:p>
      <w:pPr>
        <w:pStyle w:val="13"/>
        <w:keepNext w:val="0"/>
        <w:keepLines w:val="0"/>
        <w:widowControl w:val="0"/>
        <w:numPr>
          <w:ilvl w:val="0"/>
          <w:numId w:val="9"/>
        </w:numPr>
        <w:shd w:val="clear" w:color="auto" w:fill="auto"/>
        <w:tabs>
          <w:tab w:val="left" w:pos="404"/>
        </w:tabs>
        <w:bidi w:val="0"/>
        <w:spacing w:before="0" w:after="0"/>
        <w:ind w:left="420" w:right="0" w:hanging="420"/>
      </w:pPr>
      <w:r>
        <w:rPr>
          <w:color w:val="000000"/>
          <w:spacing w:val="0"/>
          <w:w w:val="100"/>
          <w:position w:val="0"/>
          <w:shd w:val="clear" w:color="auto" w:fill="auto"/>
          <w:lang w:val="en-US" w:eastAsia="en-US" w:bidi="en-US"/>
        </w:rPr>
        <w:t>Check your power socket is well grounded. Ensure that power supply is stable, constant and adequate. Compressor requires a start-up current between45 and 50A. Therefore, the professional electrical engineer must inspect the electric circuit before installation to meet smooth operation of the instrument requirement.</w:t>
      </w:r>
    </w:p>
    <w:p>
      <w:pPr>
        <w:pStyle w:val="13"/>
        <w:keepNext w:val="0"/>
        <w:keepLines w:val="0"/>
        <w:widowControl w:val="0"/>
        <w:numPr>
          <w:ilvl w:val="0"/>
          <w:numId w:val="9"/>
        </w:numPr>
        <w:shd w:val="clear" w:color="auto" w:fill="auto"/>
        <w:tabs>
          <w:tab w:val="left" w:pos="404"/>
        </w:tabs>
        <w:bidi w:val="0"/>
        <w:spacing w:before="0" w:after="0" w:line="175" w:lineRule="auto"/>
        <w:ind w:left="420" w:right="0" w:hanging="420"/>
      </w:pPr>
      <w:r>
        <w:rPr>
          <w:color w:val="000000"/>
          <w:spacing w:val="0"/>
          <w:w w:val="100"/>
          <w:position w:val="0"/>
          <w:shd w:val="clear" w:color="auto" w:fill="auto"/>
          <w:lang w:val="en-US" w:eastAsia="en-US" w:bidi="en-US"/>
        </w:rPr>
        <w:t>Do not place instrument directly under sunshine or outlets of air condition</w:t>
      </w:r>
    </w:p>
    <w:p>
      <w:pPr>
        <w:pStyle w:val="13"/>
        <w:keepNext w:val="0"/>
        <w:keepLines w:val="0"/>
        <w:widowControl w:val="0"/>
        <w:numPr>
          <w:ilvl w:val="0"/>
          <w:numId w:val="9"/>
        </w:numPr>
        <w:shd w:val="clear" w:color="auto" w:fill="auto"/>
        <w:tabs>
          <w:tab w:val="left" w:pos="404"/>
        </w:tabs>
        <w:bidi w:val="0"/>
        <w:spacing w:before="0" w:after="0" w:line="175" w:lineRule="auto"/>
        <w:ind w:left="420" w:right="0" w:hanging="420"/>
      </w:pPr>
      <w:r>
        <w:rPr>
          <w:color w:val="000000"/>
          <w:spacing w:val="0"/>
          <w:w w:val="100"/>
          <w:position w:val="0"/>
          <w:shd w:val="clear" w:color="auto" w:fill="auto"/>
          <w:lang w:val="en-US" w:eastAsia="en-US" w:bidi="en-US"/>
        </w:rPr>
        <w:t>No other obstruct around the instrument in 30cm distance.</w:t>
      </w:r>
    </w:p>
    <w:p>
      <w:pPr>
        <w:pStyle w:val="13"/>
        <w:keepNext w:val="0"/>
        <w:keepLines w:val="0"/>
        <w:widowControl w:val="0"/>
        <w:numPr>
          <w:ilvl w:val="0"/>
          <w:numId w:val="9"/>
        </w:numPr>
        <w:shd w:val="clear" w:color="auto" w:fill="auto"/>
        <w:tabs>
          <w:tab w:val="left" w:pos="404"/>
        </w:tabs>
        <w:bidi w:val="0"/>
        <w:spacing w:before="0" w:after="0" w:line="175" w:lineRule="auto"/>
        <w:ind w:left="420" w:right="0" w:hanging="420"/>
      </w:pPr>
      <w:r>
        <w:rPr>
          <w:color w:val="000000"/>
          <w:spacing w:val="0"/>
          <w:w w:val="100"/>
          <w:position w:val="0"/>
          <w:shd w:val="clear" w:color="auto" w:fill="auto"/>
          <w:lang w:val="en-US" w:eastAsia="en-US" w:bidi="en-US"/>
        </w:rPr>
        <w:t>Before changing specimens always lock the hand wheel .</w:t>
      </w:r>
    </w:p>
    <w:p>
      <w:pPr>
        <w:pStyle w:val="13"/>
        <w:keepNext w:val="0"/>
        <w:keepLines w:val="0"/>
        <w:widowControl w:val="0"/>
        <w:numPr>
          <w:ilvl w:val="0"/>
          <w:numId w:val="9"/>
        </w:numPr>
        <w:shd w:val="clear" w:color="auto" w:fill="auto"/>
        <w:tabs>
          <w:tab w:val="left" w:pos="404"/>
        </w:tabs>
        <w:bidi w:val="0"/>
        <w:spacing w:before="0" w:after="540" w:line="175" w:lineRule="auto"/>
        <w:ind w:left="420" w:right="0" w:hanging="420"/>
      </w:pPr>
      <w:r>
        <w:rPr>
          <w:color w:val="000000"/>
          <w:spacing w:val="0"/>
          <w:w w:val="100"/>
          <w:position w:val="0"/>
          <w:shd w:val="clear" w:color="auto" w:fill="auto"/>
          <w:lang w:val="en-US" w:eastAsia="en-US" w:bidi="en-US"/>
        </w:rPr>
        <w:t>In case of malfunction, contact our company. Don't try to solve it by your own risk.</w:t>
      </w:r>
    </w:p>
    <w:p>
      <w:pPr>
        <w:pStyle w:val="17"/>
        <w:keepNext w:val="0"/>
        <w:keepLines w:val="0"/>
        <w:widowControl w:val="0"/>
        <w:numPr>
          <w:ilvl w:val="0"/>
          <w:numId w:val="11"/>
        </w:numPr>
        <w:shd w:val="clear" w:color="auto" w:fill="auto"/>
        <w:bidi w:val="0"/>
        <w:spacing w:before="0" w:after="600" w:line="240" w:lineRule="auto"/>
        <w:ind w:left="420" w:right="0" w:hanging="420"/>
      </w:pPr>
      <w:r>
        <w:rPr>
          <w:color w:val="000000"/>
          <w:spacing w:val="0"/>
          <w:w w:val="100"/>
          <w:position w:val="0"/>
          <w:shd w:val="clear" w:color="auto" w:fill="auto"/>
          <w:lang w:val="en-US" w:eastAsia="en-US" w:bidi="en-US"/>
        </w:rPr>
        <w:t>Technical Parameter</w:t>
      </w:r>
    </w:p>
    <w:p>
      <w:pPr>
        <w:pStyle w:val="21"/>
        <w:keepNext/>
        <w:keepLines/>
        <w:widowControl w:val="0"/>
        <w:shd w:val="clear" w:color="auto" w:fill="auto"/>
        <w:bidi w:val="0"/>
        <w:spacing w:before="0" w:line="240" w:lineRule="auto"/>
        <w:ind w:right="0"/>
      </w:pPr>
      <w:bookmarkStart w:id="7" w:name="bookmark9"/>
      <w:r>
        <w:rPr>
          <w:color w:val="000000"/>
          <w:spacing w:val="0"/>
          <w:w w:val="100"/>
          <w:position w:val="0"/>
          <w:shd w:val="clear" w:color="auto" w:fill="auto"/>
          <w:lang w:val="en-US" w:eastAsia="en-US" w:bidi="en-US"/>
        </w:rPr>
        <w:t>3.1 Technical Specification</w:t>
      </w:r>
      <w:bookmarkEnd w:id="7"/>
    </w:p>
    <w:p>
      <w:pPr>
        <w:pStyle w:val="13"/>
        <w:keepNext w:val="0"/>
        <w:keepLines w:val="0"/>
        <w:widowControl w:val="0"/>
        <w:numPr>
          <w:ilvl w:val="0"/>
          <w:numId w:val="9"/>
        </w:numPr>
        <w:shd w:val="clear" w:color="auto" w:fill="auto"/>
        <w:tabs>
          <w:tab w:val="left" w:pos="404"/>
        </w:tabs>
        <w:bidi w:val="0"/>
        <w:spacing w:before="0" w:after="0" w:line="175" w:lineRule="auto"/>
        <w:ind w:left="420" w:right="0" w:hanging="420"/>
      </w:pPr>
      <w:r>
        <w:rPr>
          <w:color w:val="000000"/>
          <w:spacing w:val="0"/>
          <w:w w:val="100"/>
          <w:position w:val="0"/>
          <w:shd w:val="clear" w:color="auto" w:fill="auto"/>
          <w:lang w:val="en-US" w:eastAsia="en-US" w:bidi="en-US"/>
        </w:rPr>
        <w:t>Voltage</w:t>
      </w:r>
      <w:r>
        <w:rPr>
          <w:rFonts w:ascii="宋体" w:hAnsi="宋体" w:eastAsia="宋体" w:cs="宋体"/>
          <w:color w:val="000000"/>
          <w:spacing w:val="0"/>
          <w:w w:val="100"/>
          <w:position w:val="0"/>
          <w:sz w:val="20"/>
          <w:szCs w:val="20"/>
          <w:shd w:val="clear" w:color="auto" w:fill="auto"/>
          <w:lang w:val="en-US" w:eastAsia="en-US" w:bidi="en-US"/>
        </w:rPr>
        <w:t>：</w:t>
      </w:r>
      <w:r>
        <w:rPr>
          <w:color w:val="000000"/>
          <w:spacing w:val="0"/>
          <w:w w:val="100"/>
          <w:position w:val="0"/>
          <w:shd w:val="clear" w:color="auto" w:fill="auto"/>
          <w:lang w:val="en-US" w:eastAsia="en-US" w:bidi="en-US"/>
        </w:rPr>
        <w:t>AC 220V±22V</w:t>
      </w:r>
    </w:p>
    <w:p>
      <w:pPr>
        <w:pStyle w:val="13"/>
        <w:keepNext w:val="0"/>
        <w:keepLines w:val="0"/>
        <w:widowControl w:val="0"/>
        <w:numPr>
          <w:ilvl w:val="0"/>
          <w:numId w:val="9"/>
        </w:numPr>
        <w:shd w:val="clear" w:color="auto" w:fill="auto"/>
        <w:tabs>
          <w:tab w:val="left" w:pos="404"/>
        </w:tabs>
        <w:bidi w:val="0"/>
        <w:spacing w:before="0" w:after="0" w:line="175" w:lineRule="auto"/>
        <w:ind w:left="420" w:right="0" w:hanging="420"/>
      </w:pPr>
      <w:r>
        <w:rPr>
          <w:color w:val="000000"/>
          <w:spacing w:val="0"/>
          <w:w w:val="100"/>
          <w:position w:val="0"/>
          <w:shd w:val="clear" w:color="auto" w:fill="auto"/>
          <w:lang w:val="en-US" w:eastAsia="en-US" w:bidi="en-US"/>
        </w:rPr>
        <w:t>Frequency</w:t>
      </w:r>
      <w:r>
        <w:rPr>
          <w:rFonts w:ascii="宋体" w:hAnsi="宋体" w:eastAsia="宋体" w:cs="宋体"/>
          <w:color w:val="000000"/>
          <w:spacing w:val="0"/>
          <w:w w:val="100"/>
          <w:position w:val="0"/>
          <w:sz w:val="20"/>
          <w:szCs w:val="20"/>
          <w:shd w:val="clear" w:color="auto" w:fill="auto"/>
          <w:lang w:val="en-US" w:eastAsia="en-US" w:bidi="en-US"/>
        </w:rPr>
        <w:t>：</w:t>
      </w:r>
      <w:r>
        <w:rPr>
          <w:color w:val="000000"/>
          <w:spacing w:val="0"/>
          <w:w w:val="100"/>
          <w:position w:val="0"/>
          <w:shd w:val="clear" w:color="auto" w:fill="auto"/>
          <w:lang w:val="en-US" w:eastAsia="en-US" w:bidi="en-US"/>
        </w:rPr>
        <w:t>50Hz±1Hz</w:t>
      </w:r>
    </w:p>
    <w:p>
      <w:pPr>
        <w:pStyle w:val="13"/>
        <w:keepNext w:val="0"/>
        <w:keepLines w:val="0"/>
        <w:widowControl w:val="0"/>
        <w:numPr>
          <w:ilvl w:val="0"/>
          <w:numId w:val="9"/>
        </w:numPr>
        <w:shd w:val="clear" w:color="auto" w:fill="auto"/>
        <w:tabs>
          <w:tab w:val="left" w:pos="404"/>
        </w:tabs>
        <w:bidi w:val="0"/>
        <w:spacing w:before="0" w:after="0" w:line="175" w:lineRule="auto"/>
        <w:ind w:left="420" w:right="0" w:hanging="420"/>
      </w:pPr>
      <w:r>
        <w:rPr>
          <w:color w:val="000000"/>
          <w:spacing w:val="0"/>
          <w:w w:val="100"/>
          <w:position w:val="0"/>
          <w:shd w:val="clear" w:color="auto" w:fill="auto"/>
          <w:lang w:val="en-US" w:eastAsia="en-US" w:bidi="en-US"/>
        </w:rPr>
        <w:t>Power</w:t>
      </w:r>
      <w:r>
        <w:rPr>
          <w:rFonts w:ascii="宋体" w:hAnsi="宋体" w:eastAsia="宋体" w:cs="宋体"/>
          <w:color w:val="000000"/>
          <w:spacing w:val="0"/>
          <w:w w:val="100"/>
          <w:position w:val="0"/>
          <w:sz w:val="20"/>
          <w:szCs w:val="20"/>
          <w:shd w:val="clear" w:color="auto" w:fill="auto"/>
          <w:lang w:val="en-US" w:eastAsia="en-US" w:bidi="en-US"/>
        </w:rPr>
        <w:t>：</w:t>
      </w:r>
      <w:r>
        <w:rPr>
          <w:color w:val="000000"/>
          <w:spacing w:val="0"/>
          <w:w w:val="100"/>
          <w:position w:val="0"/>
          <w:shd w:val="clear" w:color="auto" w:fill="auto"/>
          <w:lang w:val="en-US" w:eastAsia="en-US" w:bidi="en-US"/>
        </w:rPr>
        <w:t>600W</w:t>
      </w:r>
    </w:p>
    <w:p>
      <w:pPr>
        <w:pStyle w:val="13"/>
        <w:keepNext w:val="0"/>
        <w:keepLines w:val="0"/>
        <w:widowControl w:val="0"/>
        <w:numPr>
          <w:ilvl w:val="0"/>
          <w:numId w:val="9"/>
        </w:numPr>
        <w:shd w:val="clear" w:color="auto" w:fill="auto"/>
        <w:tabs>
          <w:tab w:val="left" w:pos="404"/>
        </w:tabs>
        <w:bidi w:val="0"/>
        <w:spacing w:before="0" w:after="0" w:line="175" w:lineRule="auto"/>
        <w:ind w:left="420" w:right="0" w:hanging="420"/>
      </w:pPr>
      <w:r>
        <w:rPr>
          <w:color w:val="000000"/>
          <w:spacing w:val="0"/>
          <w:w w:val="100"/>
          <w:position w:val="0"/>
          <w:shd w:val="clear" w:color="auto" w:fill="auto"/>
          <w:lang w:val="en-US" w:eastAsia="en-US" w:bidi="en-US"/>
        </w:rPr>
        <w:t>Refrigerant</w:t>
      </w:r>
      <w:r>
        <w:rPr>
          <w:rFonts w:ascii="宋体" w:hAnsi="宋体" w:eastAsia="宋体" w:cs="宋体"/>
          <w:color w:val="000000"/>
          <w:spacing w:val="0"/>
          <w:w w:val="100"/>
          <w:position w:val="0"/>
          <w:sz w:val="20"/>
          <w:szCs w:val="20"/>
          <w:shd w:val="clear" w:color="auto" w:fill="auto"/>
          <w:lang w:val="en-US" w:eastAsia="en-US" w:bidi="en-US"/>
        </w:rPr>
        <w:t>：</w:t>
      </w:r>
      <w:r>
        <w:rPr>
          <w:color w:val="000000"/>
          <w:spacing w:val="0"/>
          <w:w w:val="100"/>
          <w:position w:val="0"/>
          <w:shd w:val="clear" w:color="auto" w:fill="auto"/>
          <w:lang w:val="en-US" w:eastAsia="en-US" w:bidi="en-US"/>
        </w:rPr>
        <w:t>R404a,300±10g</w:t>
      </w:r>
    </w:p>
    <w:p>
      <w:pPr>
        <w:pStyle w:val="13"/>
        <w:keepNext w:val="0"/>
        <w:keepLines w:val="0"/>
        <w:widowControl w:val="0"/>
        <w:numPr>
          <w:ilvl w:val="0"/>
          <w:numId w:val="9"/>
        </w:numPr>
        <w:shd w:val="clear" w:color="auto" w:fill="auto"/>
        <w:tabs>
          <w:tab w:val="left" w:pos="404"/>
        </w:tabs>
        <w:bidi w:val="0"/>
        <w:spacing w:before="0" w:after="0" w:line="175" w:lineRule="auto"/>
        <w:ind w:left="420" w:right="0" w:hanging="420"/>
      </w:pPr>
      <w:r>
        <w:rPr>
          <w:color w:val="000000"/>
          <w:spacing w:val="0"/>
          <w:w w:val="100"/>
          <w:position w:val="0"/>
          <w:shd w:val="clear" w:color="auto" w:fill="auto"/>
          <w:lang w:val="en-US" w:eastAsia="en-US" w:bidi="en-US"/>
        </w:rPr>
        <w:t>Compressor Type</w:t>
      </w:r>
      <w:r>
        <w:rPr>
          <w:rFonts w:ascii="宋体" w:hAnsi="宋体" w:eastAsia="宋体" w:cs="宋体"/>
          <w:color w:val="000000"/>
          <w:spacing w:val="0"/>
          <w:w w:val="100"/>
          <w:position w:val="0"/>
          <w:sz w:val="20"/>
          <w:szCs w:val="20"/>
          <w:shd w:val="clear" w:color="auto" w:fill="auto"/>
          <w:lang w:val="en-US" w:eastAsia="en-US" w:bidi="en-US"/>
        </w:rPr>
        <w:t>：</w:t>
      </w:r>
      <w:r>
        <w:rPr>
          <w:color w:val="000000"/>
          <w:spacing w:val="0"/>
          <w:w w:val="100"/>
          <w:position w:val="0"/>
          <w:shd w:val="clear" w:color="auto" w:fill="auto"/>
          <w:lang w:val="en-US" w:eastAsia="en-US" w:bidi="en-US"/>
        </w:rPr>
        <w:t>Double Danfoss Compressor</w:t>
      </w:r>
    </w:p>
    <w:p>
      <w:pPr>
        <w:pStyle w:val="13"/>
        <w:keepNext w:val="0"/>
        <w:keepLines w:val="0"/>
        <w:widowControl w:val="0"/>
        <w:numPr>
          <w:ilvl w:val="0"/>
          <w:numId w:val="9"/>
        </w:numPr>
        <w:shd w:val="clear" w:color="auto" w:fill="auto"/>
        <w:tabs>
          <w:tab w:val="left" w:pos="404"/>
        </w:tabs>
        <w:bidi w:val="0"/>
        <w:spacing w:before="0" w:after="780" w:line="175" w:lineRule="auto"/>
        <w:ind w:left="420" w:right="0" w:hanging="420"/>
      </w:pPr>
      <w:r>
        <w:rPr>
          <w:color w:val="000000"/>
          <w:spacing w:val="0"/>
          <w:w w:val="100"/>
          <w:position w:val="0"/>
          <w:shd w:val="clear" w:color="auto" w:fill="auto"/>
          <w:lang w:val="en-US" w:eastAsia="en-US" w:bidi="en-US"/>
        </w:rPr>
        <w:t>Working noise: 52dB(A)</w:t>
      </w:r>
    </w:p>
    <w:p>
      <w:pPr>
        <w:pStyle w:val="11"/>
        <w:keepNext/>
        <w:keepLines/>
        <w:widowControl w:val="0"/>
        <w:numPr>
          <w:ilvl w:val="0"/>
          <w:numId w:val="12"/>
        </w:numPr>
        <w:shd w:val="clear" w:color="auto" w:fill="auto"/>
        <w:tabs>
          <w:tab w:val="left" w:pos="536"/>
        </w:tabs>
        <w:bidi w:val="0"/>
        <w:spacing w:before="0" w:after="400" w:line="240" w:lineRule="auto"/>
        <w:ind w:left="420" w:right="0" w:hanging="420"/>
      </w:pPr>
      <w:bookmarkStart w:id="8" w:name="bookmark10"/>
      <w:r>
        <w:rPr>
          <w:color w:val="000000"/>
          <w:spacing w:val="0"/>
          <w:w w:val="100"/>
          <w:position w:val="0"/>
          <w:sz w:val="24"/>
          <w:szCs w:val="24"/>
          <w:shd w:val="clear" w:color="auto" w:fill="auto"/>
          <w:lang w:val="en-US" w:eastAsia="en-US" w:bidi="en-US"/>
        </w:rPr>
        <w:t>Feature</w:t>
      </w:r>
      <w:bookmarkEnd w:id="8"/>
    </w:p>
    <w:p>
      <w:pPr>
        <w:pStyle w:val="13"/>
        <w:keepNext w:val="0"/>
        <w:keepLines w:val="0"/>
        <w:widowControl w:val="0"/>
        <w:shd w:val="clear" w:color="auto" w:fill="auto"/>
        <w:bidi w:val="0"/>
        <w:spacing w:before="0" w:after="100" w:line="401" w:lineRule="exact"/>
        <w:ind w:left="420" w:right="0" w:hanging="420"/>
      </w:pPr>
      <w:r>
        <w:rPr>
          <w:color w:val="000000"/>
          <w:spacing w:val="0"/>
          <w:w w:val="100"/>
          <w:position w:val="0"/>
          <w:sz w:val="48"/>
          <w:szCs w:val="48"/>
          <w:shd w:val="clear" w:color="auto" w:fill="auto"/>
          <w:lang w:val="en-US" w:eastAsia="en-US" w:bidi="en-US"/>
        </w:rPr>
        <w:t xml:space="preserve">• </w:t>
      </w:r>
      <w:r>
        <w:rPr>
          <w:color w:val="000000"/>
          <w:spacing w:val="0"/>
          <w:w w:val="100"/>
          <w:position w:val="0"/>
          <w:shd w:val="clear" w:color="auto" w:fill="auto"/>
          <w:lang w:val="en-US" w:eastAsia="en-US" w:bidi="en-US"/>
        </w:rPr>
        <w:t>Section thickness range</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1-100pmAdjustable</w:t>
      </w:r>
    </w:p>
    <w:p>
      <w:pPr>
        <w:pStyle w:val="13"/>
        <w:keepNext w:val="0"/>
        <w:keepLines w:val="0"/>
        <w:widowControl w:val="0"/>
        <w:shd w:val="clear" w:color="auto" w:fill="auto"/>
        <w:bidi w:val="0"/>
        <w:spacing w:before="0" w:after="280" w:line="420" w:lineRule="auto"/>
        <w:ind w:left="2840" w:right="3900" w:firstLine="0"/>
      </w:pPr>
      <w:r>
        <w:rPr>
          <w:color w:val="000000"/>
          <w:spacing w:val="0"/>
          <w:w w:val="100"/>
          <w:position w:val="0"/>
          <w:shd w:val="clear" w:color="auto" w:fill="auto"/>
          <w:lang w:val="en-US" w:eastAsia="en-US" w:bidi="en-US"/>
        </w:rPr>
        <w:t xml:space="preserve">1-20pm </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Increment</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1pm 20-40pm</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Increment</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2pm 40-100pm</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Increment</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5pm</w:t>
      </w:r>
    </w:p>
    <w:p>
      <w:pPr>
        <w:pStyle w:val="13"/>
        <w:keepNext w:val="0"/>
        <w:keepLines w:val="0"/>
        <w:widowControl w:val="0"/>
        <w:numPr>
          <w:ilvl w:val="0"/>
          <w:numId w:val="9"/>
        </w:numPr>
        <w:shd w:val="clear" w:color="auto" w:fill="auto"/>
        <w:tabs>
          <w:tab w:val="left" w:pos="406"/>
          <w:tab w:val="left" w:pos="3089"/>
        </w:tabs>
        <w:bidi w:val="0"/>
        <w:spacing w:before="0" w:after="120" w:line="175" w:lineRule="auto"/>
        <w:ind w:left="420" w:right="0" w:hanging="420"/>
        <w:jc w:val="left"/>
      </w:pPr>
      <w:bookmarkStart w:id="9" w:name="bookmark11"/>
      <w:r>
        <w:rPr>
          <w:color w:val="000000"/>
          <w:spacing w:val="0"/>
          <w:w w:val="100"/>
          <w:position w:val="0"/>
          <w:shd w:val="clear" w:color="auto" w:fill="auto"/>
          <w:lang w:val="en-US" w:eastAsia="en-US" w:bidi="en-US"/>
        </w:rPr>
        <w:t>Trimming thickness range</w:t>
      </w:r>
      <w:r>
        <w:rPr>
          <w:rFonts w:ascii="宋体" w:hAnsi="宋体" w:eastAsia="宋体" w:cs="宋体"/>
          <w:color w:val="000000"/>
          <w:spacing w:val="0"/>
          <w:w w:val="100"/>
          <w:position w:val="0"/>
          <w:sz w:val="20"/>
          <w:szCs w:val="20"/>
          <w:shd w:val="clear" w:color="auto" w:fill="auto"/>
          <w:lang w:val="en-US" w:eastAsia="en-US" w:bidi="en-US"/>
        </w:rPr>
        <w:t>：</w:t>
      </w:r>
      <w:r>
        <w:rPr>
          <w:rFonts w:ascii="宋体" w:hAnsi="宋体" w:eastAsia="宋体" w:cs="宋体"/>
          <w:color w:val="000000"/>
          <w:spacing w:val="0"/>
          <w:w w:val="100"/>
          <w:position w:val="0"/>
          <w:sz w:val="20"/>
          <w:szCs w:val="20"/>
          <w:shd w:val="clear" w:color="auto" w:fill="auto"/>
          <w:lang w:val="en-US" w:eastAsia="en-US" w:bidi="en-US"/>
        </w:rPr>
        <w:tab/>
      </w:r>
      <w:r>
        <w:rPr>
          <w:color w:val="000000"/>
          <w:spacing w:val="0"/>
          <w:w w:val="100"/>
          <w:position w:val="0"/>
          <w:shd w:val="clear" w:color="auto" w:fill="auto"/>
          <w:lang w:val="en-US" w:eastAsia="en-US" w:bidi="en-US"/>
        </w:rPr>
        <w:t>10-400pm Adjustable</w:t>
      </w:r>
      <w:bookmarkEnd w:id="9"/>
    </w:p>
    <w:p>
      <w:pPr>
        <w:pStyle w:val="13"/>
        <w:keepNext w:val="0"/>
        <w:keepLines w:val="0"/>
        <w:widowControl w:val="0"/>
        <w:shd w:val="clear" w:color="auto" w:fill="auto"/>
        <w:bidi w:val="0"/>
        <w:spacing w:before="0" w:after="0" w:line="420" w:lineRule="auto"/>
        <w:ind w:left="3160" w:right="3080" w:firstLine="20"/>
        <w:jc w:val="left"/>
      </w:pPr>
      <w:r>
        <w:rPr>
          <w:color w:val="000000"/>
          <w:spacing w:val="0"/>
          <w:w w:val="100"/>
          <w:position w:val="0"/>
          <w:shd w:val="clear" w:color="auto" w:fill="auto"/>
          <w:lang w:val="en-US" w:eastAsia="en-US" w:bidi="en-US"/>
        </w:rPr>
        <w:t xml:space="preserve">10-50pm </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Increment</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 xml:space="preserve">5pm 50-100pm </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Increment</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 xml:space="preserve">10pm 100-400pm </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Increment</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50pm</w:t>
      </w:r>
    </w:p>
    <w:p>
      <w:pPr>
        <w:pStyle w:val="13"/>
        <w:keepNext w:val="0"/>
        <w:keepLines w:val="0"/>
        <w:widowControl w:val="0"/>
        <w:numPr>
          <w:ilvl w:val="0"/>
          <w:numId w:val="9"/>
        </w:numPr>
        <w:shd w:val="clear" w:color="auto" w:fill="auto"/>
        <w:tabs>
          <w:tab w:val="left" w:pos="406"/>
        </w:tabs>
        <w:bidi w:val="0"/>
        <w:spacing w:before="0" w:after="0" w:line="175" w:lineRule="auto"/>
        <w:ind w:left="420" w:right="0" w:hanging="420"/>
        <w:jc w:val="left"/>
      </w:pPr>
      <w:r>
        <w:rPr>
          <w:color w:val="000000"/>
          <w:spacing w:val="0"/>
          <w:w w:val="100"/>
          <w:position w:val="0"/>
          <w:shd w:val="clear" w:color="auto" w:fill="auto"/>
          <w:lang w:val="en-US" w:eastAsia="en-US" w:bidi="en-US"/>
        </w:rPr>
        <w:t>Specimen retraction</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 xml:space="preserve">0-80pm Adjustable </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Increment</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5pm</w:t>
      </w:r>
    </w:p>
    <w:p>
      <w:pPr>
        <w:pStyle w:val="13"/>
        <w:keepNext w:val="0"/>
        <w:keepLines w:val="0"/>
        <w:widowControl w:val="0"/>
        <w:numPr>
          <w:ilvl w:val="0"/>
          <w:numId w:val="9"/>
        </w:numPr>
        <w:shd w:val="clear" w:color="auto" w:fill="auto"/>
        <w:tabs>
          <w:tab w:val="left" w:pos="406"/>
        </w:tabs>
        <w:bidi w:val="0"/>
        <w:spacing w:before="0" w:after="0" w:line="173" w:lineRule="auto"/>
        <w:ind w:left="420" w:right="0" w:hanging="420"/>
        <w:jc w:val="left"/>
      </w:pPr>
      <w:r>
        <w:rPr>
          <w:color w:val="000000"/>
          <w:spacing w:val="0"/>
          <w:w w:val="100"/>
          <w:position w:val="0"/>
          <w:shd w:val="clear" w:color="auto" w:fill="auto"/>
          <w:lang w:val="en-US" w:eastAsia="en-US" w:bidi="en-US"/>
        </w:rPr>
        <w:t>Maximum specimen size</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45mmx50mm</w:t>
      </w:r>
    </w:p>
    <w:p>
      <w:pPr>
        <w:pStyle w:val="13"/>
        <w:keepNext w:val="0"/>
        <w:keepLines w:val="0"/>
        <w:widowControl w:val="0"/>
        <w:numPr>
          <w:ilvl w:val="0"/>
          <w:numId w:val="9"/>
        </w:numPr>
        <w:shd w:val="clear" w:color="auto" w:fill="auto"/>
        <w:tabs>
          <w:tab w:val="left" w:pos="406"/>
        </w:tabs>
        <w:bidi w:val="0"/>
        <w:spacing w:before="0" w:after="0" w:line="240" w:lineRule="auto"/>
        <w:ind w:left="420" w:right="0" w:hanging="420"/>
        <w:jc w:val="left"/>
      </w:pPr>
      <w:r>
        <w:rPr>
          <w:color w:val="000000"/>
          <w:spacing w:val="0"/>
          <w:w w:val="100"/>
          <w:position w:val="0"/>
          <w:shd w:val="clear" w:color="auto" w:fill="auto"/>
          <w:lang w:val="en-US" w:eastAsia="en-US" w:bidi="en-US"/>
        </w:rPr>
        <w:t>Horizontal stroke</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20mm Vertical stroke</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60mm</w:t>
      </w:r>
    </w:p>
    <w:p>
      <w:pPr>
        <w:pStyle w:val="13"/>
        <w:keepNext w:val="0"/>
        <w:keepLines w:val="0"/>
        <w:widowControl w:val="0"/>
        <w:numPr>
          <w:ilvl w:val="0"/>
          <w:numId w:val="9"/>
        </w:numPr>
        <w:shd w:val="clear" w:color="auto" w:fill="auto"/>
        <w:tabs>
          <w:tab w:val="left" w:pos="406"/>
          <w:tab w:val="left" w:pos="2777"/>
        </w:tabs>
        <w:bidi w:val="0"/>
        <w:spacing w:before="0" w:after="0" w:line="173" w:lineRule="auto"/>
        <w:ind w:left="420" w:right="0" w:hanging="420"/>
        <w:jc w:val="left"/>
      </w:pPr>
      <w:r>
        <w:rPr>
          <w:color w:val="000000"/>
          <w:spacing w:val="0"/>
          <w:w w:val="100"/>
          <w:position w:val="0"/>
          <w:shd w:val="clear" w:color="auto" w:fill="auto"/>
          <w:lang w:val="en-US" w:eastAsia="en-US" w:bidi="en-US"/>
        </w:rPr>
        <w:t>Chamber temperature</w:t>
      </w:r>
      <w:r>
        <w:rPr>
          <w:rFonts w:ascii="宋体" w:hAnsi="宋体" w:eastAsia="宋体" w:cs="宋体"/>
          <w:color w:val="000000"/>
          <w:spacing w:val="0"/>
          <w:w w:val="100"/>
          <w:position w:val="0"/>
          <w:sz w:val="20"/>
          <w:szCs w:val="20"/>
          <w:shd w:val="clear" w:color="auto" w:fill="auto"/>
          <w:lang w:val="en-US" w:eastAsia="en-US" w:bidi="en-US"/>
        </w:rPr>
        <w:t>：</w:t>
      </w:r>
      <w:r>
        <w:rPr>
          <w:rFonts w:ascii="宋体" w:hAnsi="宋体" w:eastAsia="宋体" w:cs="宋体"/>
          <w:color w:val="000000"/>
          <w:spacing w:val="0"/>
          <w:w w:val="100"/>
          <w:position w:val="0"/>
          <w:sz w:val="20"/>
          <w:szCs w:val="20"/>
          <w:shd w:val="clear" w:color="auto" w:fill="auto"/>
          <w:lang w:val="en-US" w:eastAsia="en-US" w:bidi="en-US"/>
        </w:rPr>
        <w:tab/>
      </w:r>
      <w:r>
        <w:rPr>
          <w:color w:val="000000"/>
          <w:spacing w:val="0"/>
          <w:w w:val="100"/>
          <w:position w:val="0"/>
          <w:shd w:val="clear" w:color="auto" w:fill="auto"/>
          <w:lang w:val="en-US" w:eastAsia="en-US" w:bidi="en-US"/>
        </w:rPr>
        <w:t>-10°</w:t>
      </w:r>
      <w:r>
        <w:rPr>
          <w:rFonts w:ascii="宋体" w:hAnsi="宋体" w:eastAsia="宋体" w:cs="宋体"/>
          <w:color w:val="000000"/>
          <w:spacing w:val="0"/>
          <w:w w:val="100"/>
          <w:position w:val="0"/>
          <w:sz w:val="20"/>
          <w:szCs w:val="20"/>
          <w:shd w:val="clear" w:color="auto" w:fill="auto"/>
          <w:lang w:val="en-US" w:eastAsia="en-US" w:bidi="en-US"/>
        </w:rPr>
        <w:t>C</w:t>
      </w:r>
      <w:r>
        <w:rPr>
          <w:rFonts w:ascii="宋体" w:hAnsi="宋体" w:eastAsia="宋体" w:cs="宋体"/>
          <w:color w:val="000000"/>
          <w:spacing w:val="0"/>
          <w:w w:val="100"/>
          <w:position w:val="0"/>
          <w:sz w:val="20"/>
          <w:szCs w:val="20"/>
          <w:shd w:val="clear" w:color="auto" w:fill="auto"/>
          <w:lang w:val="zh-CN" w:eastAsia="zh-CN" w:bidi="zh-CN"/>
        </w:rPr>
        <w:t>〜</w:t>
      </w:r>
      <w:r>
        <w:rPr>
          <w:color w:val="000000"/>
          <w:spacing w:val="0"/>
          <w:w w:val="100"/>
          <w:position w:val="0"/>
          <w:shd w:val="clear" w:color="auto" w:fill="auto"/>
          <w:lang w:val="en-US" w:eastAsia="en-US" w:bidi="en-US"/>
        </w:rPr>
        <w:t>-40°</w:t>
      </w:r>
      <w:r>
        <w:rPr>
          <w:rFonts w:ascii="宋体" w:hAnsi="宋体" w:eastAsia="宋体" w:cs="宋体"/>
          <w:color w:val="000000"/>
          <w:spacing w:val="0"/>
          <w:w w:val="100"/>
          <w:position w:val="0"/>
          <w:sz w:val="20"/>
          <w:szCs w:val="20"/>
          <w:shd w:val="clear" w:color="auto" w:fill="auto"/>
          <w:lang w:val="en-US" w:eastAsia="en-US" w:bidi="en-US"/>
        </w:rPr>
        <w:t xml:space="preserve">C </w:t>
      </w:r>
      <w:r>
        <w:rPr>
          <w:color w:val="000000"/>
          <w:spacing w:val="0"/>
          <w:w w:val="100"/>
          <w:position w:val="0"/>
          <w:shd w:val="clear" w:color="auto" w:fill="auto"/>
          <w:lang w:val="en-US" w:eastAsia="en-US" w:bidi="en-US"/>
        </w:rPr>
        <w:t>Adjustable</w:t>
      </w:r>
    </w:p>
    <w:p>
      <w:pPr>
        <w:pStyle w:val="13"/>
        <w:keepNext w:val="0"/>
        <w:keepLines w:val="0"/>
        <w:widowControl w:val="0"/>
        <w:numPr>
          <w:ilvl w:val="0"/>
          <w:numId w:val="9"/>
        </w:numPr>
        <w:shd w:val="clear" w:color="auto" w:fill="auto"/>
        <w:tabs>
          <w:tab w:val="left" w:pos="406"/>
          <w:tab w:val="left" w:pos="3523"/>
        </w:tabs>
        <w:bidi w:val="0"/>
        <w:spacing w:before="0" w:after="0" w:line="173" w:lineRule="auto"/>
        <w:ind w:left="420" w:right="0" w:hanging="420"/>
        <w:jc w:val="left"/>
      </w:pPr>
      <w:r>
        <w:rPr>
          <w:color w:val="000000"/>
          <w:spacing w:val="0"/>
          <w:w w:val="100"/>
          <w:position w:val="0"/>
          <w:shd w:val="clear" w:color="auto" w:fill="auto"/>
          <w:lang w:val="en-US" w:eastAsia="en-US" w:bidi="en-US"/>
        </w:rPr>
        <w:t>Specimen head temperature</w:t>
      </w:r>
      <w:r>
        <w:rPr>
          <w:rFonts w:ascii="宋体" w:hAnsi="宋体" w:eastAsia="宋体" w:cs="宋体"/>
          <w:color w:val="000000"/>
          <w:spacing w:val="0"/>
          <w:w w:val="100"/>
          <w:position w:val="0"/>
          <w:sz w:val="20"/>
          <w:szCs w:val="20"/>
          <w:shd w:val="clear" w:color="auto" w:fill="auto"/>
          <w:lang w:val="en-US" w:eastAsia="en-US" w:bidi="en-US"/>
        </w:rPr>
        <w:t>：</w:t>
      </w:r>
      <w:r>
        <w:rPr>
          <w:rFonts w:ascii="宋体" w:hAnsi="宋体" w:eastAsia="宋体" w:cs="宋体"/>
          <w:color w:val="000000"/>
          <w:spacing w:val="0"/>
          <w:w w:val="100"/>
          <w:position w:val="0"/>
          <w:sz w:val="20"/>
          <w:szCs w:val="20"/>
          <w:shd w:val="clear" w:color="auto" w:fill="auto"/>
          <w:lang w:val="en-US" w:eastAsia="en-US" w:bidi="en-US"/>
        </w:rPr>
        <w:tab/>
      </w:r>
      <w:r>
        <w:rPr>
          <w:color w:val="000000"/>
          <w:spacing w:val="0"/>
          <w:w w:val="100"/>
          <w:position w:val="0"/>
          <w:shd w:val="clear" w:color="auto" w:fill="auto"/>
          <w:lang w:val="en-US" w:eastAsia="en-US" w:bidi="en-US"/>
        </w:rPr>
        <w:t>-10</w:t>
      </w:r>
      <w:r>
        <w:rPr>
          <w:rFonts w:ascii="宋体" w:hAnsi="宋体" w:eastAsia="宋体" w:cs="宋体"/>
          <w:color w:val="000000"/>
          <w:spacing w:val="0"/>
          <w:w w:val="100"/>
          <w:position w:val="0"/>
          <w:sz w:val="20"/>
          <w:szCs w:val="20"/>
          <w:shd w:val="clear" w:color="auto" w:fill="auto"/>
          <w:lang w:val="en-US" w:eastAsia="en-US" w:bidi="en-US"/>
        </w:rPr>
        <w:t>C</w:t>
      </w:r>
      <w:r>
        <w:rPr>
          <w:rFonts w:ascii="宋体" w:hAnsi="宋体" w:eastAsia="宋体" w:cs="宋体"/>
          <w:color w:val="000000"/>
          <w:spacing w:val="0"/>
          <w:w w:val="100"/>
          <w:position w:val="0"/>
          <w:sz w:val="20"/>
          <w:szCs w:val="20"/>
          <w:shd w:val="clear" w:color="auto" w:fill="auto"/>
          <w:lang w:val="zh-CN" w:eastAsia="zh-CN" w:bidi="zh-CN"/>
        </w:rPr>
        <w:t>〜</w:t>
      </w:r>
      <w:r>
        <w:rPr>
          <w:color w:val="000000"/>
          <w:spacing w:val="0"/>
          <w:w w:val="100"/>
          <w:position w:val="0"/>
          <w:shd w:val="clear" w:color="auto" w:fill="auto"/>
          <w:lang w:val="en-US" w:eastAsia="en-US" w:bidi="en-US"/>
        </w:rPr>
        <w:t>-40</w:t>
      </w:r>
      <w:r>
        <w:rPr>
          <w:rFonts w:ascii="宋体" w:hAnsi="宋体" w:eastAsia="宋体" w:cs="宋体"/>
          <w:color w:val="000000"/>
          <w:spacing w:val="0"/>
          <w:w w:val="100"/>
          <w:position w:val="0"/>
          <w:sz w:val="20"/>
          <w:szCs w:val="20"/>
          <w:shd w:val="clear" w:color="auto" w:fill="auto"/>
          <w:lang w:val="en-US" w:eastAsia="en-US" w:bidi="en-US"/>
        </w:rPr>
        <w:t xml:space="preserve">C </w:t>
      </w:r>
      <w:r>
        <w:rPr>
          <w:color w:val="000000"/>
          <w:spacing w:val="0"/>
          <w:w w:val="100"/>
          <w:position w:val="0"/>
          <w:shd w:val="clear" w:color="auto" w:fill="auto"/>
          <w:lang w:val="en-US" w:eastAsia="en-US" w:bidi="en-US"/>
        </w:rPr>
        <w:t>Adjustable</w:t>
      </w:r>
    </w:p>
    <w:p>
      <w:pPr>
        <w:pStyle w:val="19"/>
        <w:keepNext w:val="0"/>
        <w:keepLines w:val="0"/>
        <w:widowControl w:val="0"/>
        <w:numPr>
          <w:ilvl w:val="0"/>
          <w:numId w:val="9"/>
        </w:numPr>
        <w:shd w:val="clear" w:color="auto" w:fill="auto"/>
        <w:tabs>
          <w:tab w:val="left" w:pos="406"/>
          <w:tab w:val="left" w:pos="5986"/>
        </w:tabs>
        <w:bidi w:val="0"/>
        <w:spacing w:before="0" w:after="120" w:line="173" w:lineRule="auto"/>
        <w:ind w:right="0" w:hanging="420"/>
        <w:jc w:val="left"/>
        <w:rPr>
          <w:sz w:val="20"/>
          <w:szCs w:val="20"/>
        </w:rPr>
      </w:pPr>
      <w:r>
        <w:fldChar w:fldCharType="begin"/>
      </w:r>
      <w:r>
        <w:instrText xml:space="preserve"> TOC \o "1-5" \h \z </w:instrText>
      </w:r>
      <w:r>
        <w:fldChar w:fldCharType="separate"/>
      </w:r>
      <w:r>
        <w:rPr>
          <w:color w:val="000000"/>
          <w:spacing w:val="0"/>
          <w:w w:val="100"/>
          <w:position w:val="0"/>
          <w:sz w:val="20"/>
          <w:szCs w:val="20"/>
          <w:shd w:val="clear" w:color="auto" w:fill="auto"/>
          <w:lang w:val="en-US" w:eastAsia="en-US" w:bidi="en-US"/>
        </w:rPr>
        <w:t xml:space="preserve">Freezing shelf </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z w:val="20"/>
          <w:szCs w:val="20"/>
          <w:shd w:val="clear" w:color="auto" w:fill="auto"/>
          <w:lang w:val="en-US" w:eastAsia="en-US" w:bidi="en-US"/>
        </w:rPr>
        <w:t>Minimum Freezing shelf temperature</w:t>
      </w:r>
      <w:r>
        <w:rPr>
          <w:rFonts w:ascii="宋体" w:hAnsi="宋体" w:eastAsia="宋体" w:cs="宋体"/>
          <w:color w:val="000000"/>
          <w:spacing w:val="0"/>
          <w:w w:val="100"/>
          <w:position w:val="0"/>
          <w:sz w:val="20"/>
          <w:szCs w:val="20"/>
          <w:shd w:val="clear" w:color="auto" w:fill="auto"/>
          <w:lang w:val="en-US" w:eastAsia="en-US" w:bidi="en-US"/>
        </w:rPr>
        <w:t>：</w:t>
      </w:r>
      <w:r>
        <w:rPr>
          <w:rFonts w:ascii="宋体" w:hAnsi="宋体" w:eastAsia="宋体" w:cs="宋体"/>
          <w:color w:val="000000"/>
          <w:spacing w:val="0"/>
          <w:w w:val="100"/>
          <w:position w:val="0"/>
          <w:sz w:val="20"/>
          <w:szCs w:val="20"/>
          <w:shd w:val="clear" w:color="auto" w:fill="auto"/>
          <w:lang w:val="en-US" w:eastAsia="en-US" w:bidi="en-US"/>
        </w:rPr>
        <w:tab/>
      </w:r>
      <w:r>
        <w:rPr>
          <w:color w:val="000000"/>
          <w:spacing w:val="0"/>
          <w:w w:val="100"/>
          <w:position w:val="0"/>
          <w:sz w:val="20"/>
          <w:szCs w:val="20"/>
          <w:shd w:val="clear" w:color="auto" w:fill="auto"/>
          <w:lang w:val="en-US" w:eastAsia="en-US" w:bidi="en-US"/>
        </w:rPr>
        <w:t>-45</w:t>
      </w:r>
      <w:r>
        <w:rPr>
          <w:rFonts w:ascii="宋体" w:hAnsi="宋体" w:eastAsia="宋体" w:cs="宋体"/>
          <w:color w:val="000000"/>
          <w:spacing w:val="0"/>
          <w:w w:val="100"/>
          <w:position w:val="0"/>
          <w:sz w:val="20"/>
          <w:szCs w:val="20"/>
          <w:shd w:val="clear" w:color="auto" w:fill="auto"/>
          <w:lang w:val="en-US" w:eastAsia="en-US" w:bidi="en-US"/>
        </w:rPr>
        <w:t>C</w:t>
      </w:r>
    </w:p>
    <w:p>
      <w:pPr>
        <w:pStyle w:val="19"/>
        <w:keepNext w:val="0"/>
        <w:keepLines w:val="0"/>
        <w:widowControl w:val="0"/>
        <w:shd w:val="clear" w:color="auto" w:fill="auto"/>
        <w:tabs>
          <w:tab w:val="left" w:pos="4980"/>
        </w:tabs>
        <w:bidi w:val="0"/>
        <w:spacing w:before="0" w:after="0" w:line="418" w:lineRule="auto"/>
        <w:ind w:left="2100" w:right="0" w:firstLine="0"/>
        <w:jc w:val="both"/>
        <w:rPr>
          <w:sz w:val="20"/>
          <w:szCs w:val="20"/>
        </w:rPr>
      </w:pPr>
      <w:r>
        <w:rPr>
          <w:color w:val="000000"/>
          <w:spacing w:val="0"/>
          <w:w w:val="100"/>
          <w:position w:val="0"/>
          <w:sz w:val="20"/>
          <w:szCs w:val="20"/>
          <w:shd w:val="clear" w:color="auto" w:fill="auto"/>
          <w:lang w:val="en-US" w:eastAsia="en-US" w:bidi="en-US"/>
        </w:rPr>
        <w:t>Number of freezing station</w:t>
      </w:r>
      <w:r>
        <w:rPr>
          <w:rFonts w:ascii="宋体" w:hAnsi="宋体" w:eastAsia="宋体" w:cs="宋体"/>
          <w:color w:val="000000"/>
          <w:spacing w:val="0"/>
          <w:w w:val="100"/>
          <w:position w:val="0"/>
          <w:sz w:val="20"/>
          <w:szCs w:val="20"/>
          <w:shd w:val="clear" w:color="auto" w:fill="auto"/>
          <w:lang w:val="en-US" w:eastAsia="en-US" w:bidi="en-US"/>
        </w:rPr>
        <w:t>：</w:t>
      </w:r>
      <w:r>
        <w:rPr>
          <w:rFonts w:ascii="宋体" w:hAnsi="宋体" w:eastAsia="宋体" w:cs="宋体"/>
          <w:color w:val="000000"/>
          <w:spacing w:val="0"/>
          <w:w w:val="100"/>
          <w:position w:val="0"/>
          <w:sz w:val="20"/>
          <w:szCs w:val="20"/>
          <w:shd w:val="clear" w:color="auto" w:fill="auto"/>
          <w:lang w:val="en-US" w:eastAsia="en-US" w:bidi="en-US"/>
        </w:rPr>
        <w:tab/>
      </w:r>
      <w:r>
        <w:rPr>
          <w:color w:val="000000"/>
          <w:spacing w:val="0"/>
          <w:w w:val="100"/>
          <w:position w:val="0"/>
          <w:sz w:val="20"/>
          <w:szCs w:val="20"/>
          <w:shd w:val="clear" w:color="auto" w:fill="auto"/>
          <w:lang w:val="en-US" w:eastAsia="en-US" w:bidi="en-US"/>
        </w:rPr>
        <w:t>26</w:t>
      </w:r>
    </w:p>
    <w:p>
      <w:pPr>
        <w:pStyle w:val="19"/>
        <w:keepNext w:val="0"/>
        <w:keepLines w:val="0"/>
        <w:widowControl w:val="0"/>
        <w:numPr>
          <w:ilvl w:val="0"/>
          <w:numId w:val="9"/>
        </w:numPr>
        <w:shd w:val="clear" w:color="auto" w:fill="auto"/>
        <w:tabs>
          <w:tab w:val="left" w:pos="406"/>
        </w:tabs>
        <w:bidi w:val="0"/>
        <w:spacing w:before="0" w:after="120" w:line="173" w:lineRule="auto"/>
        <w:ind w:right="0" w:hanging="420"/>
        <w:jc w:val="left"/>
        <w:rPr>
          <w:sz w:val="20"/>
          <w:szCs w:val="20"/>
        </w:rPr>
      </w:pPr>
      <w:r>
        <w:rPr>
          <w:color w:val="000000"/>
          <w:spacing w:val="0"/>
          <w:w w:val="100"/>
          <w:position w:val="0"/>
          <w:sz w:val="20"/>
          <w:szCs w:val="20"/>
          <w:shd w:val="clear" w:color="auto" w:fill="auto"/>
          <w:lang w:val="en-US" w:eastAsia="en-US" w:bidi="en-US"/>
        </w:rPr>
        <w:t>Peltier</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z w:val="20"/>
          <w:szCs w:val="20"/>
          <w:shd w:val="clear" w:color="auto" w:fill="auto"/>
          <w:lang w:val="en-US" w:eastAsia="en-US" w:bidi="en-US"/>
        </w:rPr>
        <w:t>Minimum Peltier shelf temperature</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z w:val="20"/>
          <w:szCs w:val="20"/>
          <w:shd w:val="clear" w:color="auto" w:fill="auto"/>
          <w:lang w:val="en-US" w:eastAsia="en-US" w:bidi="en-US"/>
        </w:rPr>
        <w:t>-60</w:t>
      </w:r>
      <w:r>
        <w:rPr>
          <w:rFonts w:ascii="宋体" w:hAnsi="宋体" w:eastAsia="宋体" w:cs="宋体"/>
          <w:color w:val="000000"/>
          <w:spacing w:val="0"/>
          <w:w w:val="100"/>
          <w:position w:val="0"/>
          <w:sz w:val="20"/>
          <w:szCs w:val="20"/>
          <w:shd w:val="clear" w:color="auto" w:fill="auto"/>
          <w:lang w:val="en-US" w:eastAsia="en-US" w:bidi="en-US"/>
        </w:rPr>
        <w:t>C</w:t>
      </w:r>
    </w:p>
    <w:p>
      <w:pPr>
        <w:pStyle w:val="19"/>
        <w:keepNext w:val="0"/>
        <w:keepLines w:val="0"/>
        <w:widowControl w:val="0"/>
        <w:shd w:val="clear" w:color="auto" w:fill="auto"/>
        <w:tabs>
          <w:tab w:val="left" w:pos="3089"/>
        </w:tabs>
        <w:bidi w:val="0"/>
        <w:spacing w:before="0" w:after="120" w:line="240" w:lineRule="auto"/>
        <w:ind w:left="1260" w:right="0" w:firstLine="0"/>
        <w:jc w:val="both"/>
        <w:rPr>
          <w:sz w:val="20"/>
          <w:szCs w:val="20"/>
        </w:rPr>
      </w:pPr>
      <w:r>
        <w:rPr>
          <w:color w:val="000000"/>
          <w:spacing w:val="0"/>
          <w:w w:val="100"/>
          <w:position w:val="0"/>
          <w:sz w:val="20"/>
          <w:szCs w:val="20"/>
          <w:shd w:val="clear" w:color="auto" w:fill="auto"/>
          <w:lang w:val="en-US" w:eastAsia="en-US" w:bidi="en-US"/>
        </w:rPr>
        <w:t>Peltier number</w:t>
      </w:r>
      <w:r>
        <w:rPr>
          <w:rFonts w:ascii="宋体" w:hAnsi="宋体" w:eastAsia="宋体" w:cs="宋体"/>
          <w:color w:val="000000"/>
          <w:spacing w:val="0"/>
          <w:w w:val="100"/>
          <w:position w:val="0"/>
          <w:sz w:val="20"/>
          <w:szCs w:val="20"/>
          <w:shd w:val="clear" w:color="auto" w:fill="auto"/>
          <w:lang w:val="en-US" w:eastAsia="en-US" w:bidi="en-US"/>
        </w:rPr>
        <w:t>：</w:t>
      </w:r>
      <w:r>
        <w:rPr>
          <w:rFonts w:ascii="宋体" w:hAnsi="宋体" w:eastAsia="宋体" w:cs="宋体"/>
          <w:color w:val="000000"/>
          <w:spacing w:val="0"/>
          <w:w w:val="100"/>
          <w:position w:val="0"/>
          <w:sz w:val="20"/>
          <w:szCs w:val="20"/>
          <w:shd w:val="clear" w:color="auto" w:fill="auto"/>
          <w:lang w:val="en-US" w:eastAsia="en-US" w:bidi="en-US"/>
        </w:rPr>
        <w:tab/>
      </w:r>
      <w:r>
        <w:rPr>
          <w:color w:val="000000"/>
          <w:spacing w:val="0"/>
          <w:w w:val="100"/>
          <w:position w:val="0"/>
          <w:sz w:val="20"/>
          <w:szCs w:val="20"/>
          <w:shd w:val="clear" w:color="auto" w:fill="auto"/>
          <w:lang w:val="en-US" w:eastAsia="en-US" w:bidi="en-US"/>
        </w:rPr>
        <w:t>2</w:t>
      </w:r>
      <w:r>
        <w:fldChar w:fldCharType="end"/>
      </w:r>
    </w:p>
    <w:p>
      <w:pPr>
        <w:pStyle w:val="13"/>
        <w:keepNext w:val="0"/>
        <w:keepLines w:val="0"/>
        <w:widowControl w:val="0"/>
        <w:shd w:val="clear" w:color="auto" w:fill="auto"/>
        <w:bidi w:val="0"/>
        <w:spacing w:before="0" w:after="80" w:line="240" w:lineRule="auto"/>
        <w:ind w:left="1260" w:right="0" w:firstLine="0"/>
      </w:pPr>
      <w:r>
        <w:rPr>
          <w:color w:val="000000"/>
          <w:spacing w:val="0"/>
          <w:w w:val="100"/>
          <w:position w:val="0"/>
          <w:shd w:val="clear" w:color="auto" w:fill="auto"/>
          <w:lang w:val="en-US" w:eastAsia="en-US" w:bidi="en-US"/>
        </w:rPr>
        <w:t>Working time to reach -60</w:t>
      </w:r>
      <w:r>
        <w:rPr>
          <w:rFonts w:ascii="宋体" w:hAnsi="宋体" w:eastAsia="宋体" w:cs="宋体"/>
          <w:color w:val="000000"/>
          <w:spacing w:val="0"/>
          <w:w w:val="100"/>
          <w:position w:val="0"/>
          <w:sz w:val="20"/>
          <w:szCs w:val="20"/>
          <w:shd w:val="clear" w:color="auto" w:fill="auto"/>
          <w:lang w:val="en-US" w:eastAsia="en-US" w:bidi="en-US"/>
        </w:rPr>
        <w:t xml:space="preserve">C： </w:t>
      </w:r>
      <w:r>
        <w:rPr>
          <w:color w:val="000000"/>
          <w:spacing w:val="0"/>
          <w:w w:val="100"/>
          <w:position w:val="0"/>
          <w:shd w:val="clear" w:color="auto" w:fill="auto"/>
          <w:lang w:val="en-US" w:eastAsia="en-US" w:bidi="en-US"/>
        </w:rPr>
        <w:t>15min</w:t>
      </w:r>
    </w:p>
    <w:p>
      <w:pPr>
        <w:widowControl w:val="0"/>
        <w:jc w:val="center"/>
        <w:rPr>
          <w:sz w:val="2"/>
          <w:szCs w:val="2"/>
        </w:rPr>
      </w:pPr>
      <w:r>
        <w:drawing>
          <wp:inline distT="0" distB="0" distL="114300" distR="114300">
            <wp:extent cx="5906770" cy="1670050"/>
            <wp:effectExtent l="0" t="0" r="17780" b="6350"/>
            <wp:docPr id="16" name="Picutre 16"/>
            <wp:cNvGraphicFramePr/>
            <a:graphic xmlns:a="http://schemas.openxmlformats.org/drawingml/2006/main">
              <a:graphicData uri="http://schemas.openxmlformats.org/drawingml/2006/picture">
                <pic:pic xmlns:pic="http://schemas.openxmlformats.org/drawingml/2006/picture">
                  <pic:nvPicPr>
                    <pic:cNvPr id="16" name="Picutre 16"/>
                    <pic:cNvPicPr/>
                  </pic:nvPicPr>
                  <pic:blipFill>
                    <a:blip r:embed="rId10"/>
                    <a:stretch>
                      <a:fillRect/>
                    </a:stretch>
                  </pic:blipFill>
                  <pic:spPr>
                    <a:xfrm>
                      <a:off x="0" y="0"/>
                      <a:ext cx="5906770" cy="1670050"/>
                    </a:xfrm>
                    <a:prstGeom prst="rect">
                      <a:avLst/>
                    </a:prstGeom>
                  </pic:spPr>
                </pic:pic>
              </a:graphicData>
            </a:graphic>
          </wp:inline>
        </w:drawing>
      </w:r>
    </w:p>
    <w:p>
      <w:pPr>
        <w:widowControl w:val="0"/>
        <w:spacing w:after="766" w:line="14" w:lineRule="exact"/>
      </w:pPr>
    </w:p>
    <w:p>
      <w:pPr>
        <w:pStyle w:val="11"/>
        <w:keepNext/>
        <w:keepLines/>
        <w:widowControl w:val="0"/>
        <w:numPr>
          <w:ilvl w:val="0"/>
          <w:numId w:val="12"/>
        </w:numPr>
        <w:shd w:val="clear" w:color="auto" w:fill="auto"/>
        <w:tabs>
          <w:tab w:val="left" w:pos="536"/>
        </w:tabs>
        <w:bidi w:val="0"/>
        <w:spacing w:before="0" w:after="220" w:line="240" w:lineRule="auto"/>
        <w:ind w:left="420" w:right="0" w:hanging="420"/>
        <w:jc w:val="left"/>
      </w:pPr>
      <w:bookmarkStart w:id="10" w:name="bookmark12"/>
      <w:r>
        <w:rPr>
          <w:color w:val="000000"/>
          <w:spacing w:val="0"/>
          <w:w w:val="100"/>
          <w:position w:val="0"/>
          <w:sz w:val="24"/>
          <w:szCs w:val="24"/>
          <w:shd w:val="clear" w:color="auto" w:fill="auto"/>
          <w:lang w:val="en-US" w:eastAsia="en-US" w:bidi="en-US"/>
        </w:rPr>
        <w:t>Dimension</w:t>
      </w:r>
      <w:bookmarkEnd w:id="10"/>
    </w:p>
    <w:p>
      <w:pPr>
        <w:pStyle w:val="13"/>
        <w:keepNext w:val="0"/>
        <w:keepLines w:val="0"/>
        <w:widowControl w:val="0"/>
        <w:numPr>
          <w:ilvl w:val="0"/>
          <w:numId w:val="9"/>
        </w:numPr>
        <w:shd w:val="clear" w:color="auto" w:fill="auto"/>
        <w:tabs>
          <w:tab w:val="left" w:pos="406"/>
          <w:tab w:val="left" w:pos="4142"/>
        </w:tabs>
        <w:bidi w:val="0"/>
        <w:spacing w:before="0" w:after="0" w:line="240" w:lineRule="auto"/>
        <w:ind w:left="420" w:right="0" w:hanging="420"/>
        <w:jc w:val="left"/>
      </w:pPr>
      <w:r>
        <w:rPr>
          <w:color w:val="000000"/>
          <w:spacing w:val="0"/>
          <w:w w:val="100"/>
          <w:position w:val="0"/>
          <w:shd w:val="clear" w:color="auto" w:fill="auto"/>
          <w:lang w:val="en-US" w:eastAsia="en-US" w:bidi="en-US"/>
        </w:rPr>
        <w:t>Size</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660mm*640mm*1150mm</w:t>
      </w:r>
      <w:r>
        <w:rPr>
          <w:color w:val="000000"/>
          <w:spacing w:val="0"/>
          <w:w w:val="100"/>
          <w:position w:val="0"/>
          <w:shd w:val="clear" w:color="auto" w:fill="auto"/>
          <w:lang w:val="en-US" w:eastAsia="en-US" w:bidi="en-US"/>
        </w:rPr>
        <w:tab/>
      </w:r>
      <w:r>
        <w:rPr>
          <w:color w:val="000000"/>
          <w:spacing w:val="0"/>
          <w:w w:val="100"/>
          <w:position w:val="0"/>
          <w:shd w:val="clear" w:color="auto" w:fill="auto"/>
          <w:lang w:val="en-US" w:eastAsia="en-US" w:bidi="en-US"/>
        </w:rPr>
        <w:t>135kgs</w:t>
      </w:r>
    </w:p>
    <w:p>
      <w:pPr>
        <w:pStyle w:val="13"/>
        <w:keepNext w:val="0"/>
        <w:keepLines w:val="0"/>
        <w:widowControl w:val="0"/>
        <w:numPr>
          <w:ilvl w:val="0"/>
          <w:numId w:val="9"/>
        </w:numPr>
        <w:shd w:val="clear" w:color="auto" w:fill="auto"/>
        <w:tabs>
          <w:tab w:val="left" w:pos="406"/>
          <w:tab w:val="left" w:pos="4507"/>
        </w:tabs>
        <w:bidi w:val="0"/>
        <w:spacing w:before="0" w:after="920" w:line="240" w:lineRule="auto"/>
        <w:ind w:left="420" w:right="0" w:hanging="420"/>
        <w:jc w:val="left"/>
      </w:pPr>
      <w:r>
        <w:rPr>
          <w:color w:val="000000"/>
          <w:spacing w:val="0"/>
          <w:w w:val="100"/>
          <w:position w:val="0"/>
          <w:shd w:val="clear" w:color="auto" w:fill="auto"/>
          <w:lang w:val="en-US" w:eastAsia="en-US" w:bidi="en-US"/>
        </w:rPr>
        <w:t>Packing size</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790mm*810mm*1336mm</w:t>
      </w:r>
      <w:r>
        <w:rPr>
          <w:color w:val="000000"/>
          <w:spacing w:val="0"/>
          <w:w w:val="100"/>
          <w:position w:val="0"/>
          <w:shd w:val="clear" w:color="auto" w:fill="auto"/>
          <w:lang w:val="en-US" w:eastAsia="en-US" w:bidi="en-US"/>
        </w:rPr>
        <w:tab/>
      </w:r>
      <w:r>
        <w:rPr>
          <w:color w:val="000000"/>
          <w:spacing w:val="0"/>
          <w:w w:val="100"/>
          <w:position w:val="0"/>
          <w:shd w:val="clear" w:color="auto" w:fill="auto"/>
          <w:lang w:val="en-US" w:eastAsia="en-US" w:bidi="en-US"/>
        </w:rPr>
        <w:t>175GK</w:t>
      </w:r>
    </w:p>
    <w:p>
      <w:pPr>
        <w:pStyle w:val="17"/>
        <w:keepNext w:val="0"/>
        <w:keepLines w:val="0"/>
        <w:widowControl w:val="0"/>
        <w:numPr>
          <w:ilvl w:val="0"/>
          <w:numId w:val="11"/>
        </w:numPr>
        <w:shd w:val="clear" w:color="auto" w:fill="auto"/>
        <w:bidi w:val="0"/>
        <w:spacing w:before="0" w:after="640" w:line="240" w:lineRule="auto"/>
        <w:ind w:left="420" w:right="0" w:hanging="420"/>
        <w:jc w:val="left"/>
      </w:pPr>
      <w:r>
        <w:rPr>
          <w:color w:val="000000"/>
          <w:spacing w:val="0"/>
          <w:w w:val="100"/>
          <w:position w:val="0"/>
          <w:shd w:val="clear" w:color="auto" w:fill="auto"/>
          <w:lang w:val="en-US" w:eastAsia="en-US" w:bidi="en-US"/>
        </w:rPr>
        <w:t>Working Condition</w:t>
      </w:r>
    </w:p>
    <w:p>
      <w:pPr>
        <w:pStyle w:val="11"/>
        <w:keepNext/>
        <w:keepLines/>
        <w:widowControl w:val="0"/>
        <w:numPr>
          <w:ilvl w:val="1"/>
          <w:numId w:val="11"/>
        </w:numPr>
        <w:shd w:val="clear" w:color="auto" w:fill="auto"/>
        <w:tabs>
          <w:tab w:val="left" w:pos="536"/>
        </w:tabs>
        <w:bidi w:val="0"/>
        <w:spacing w:before="0" w:after="240" w:line="240" w:lineRule="auto"/>
        <w:ind w:left="420" w:right="0" w:hanging="420"/>
        <w:jc w:val="left"/>
      </w:pPr>
      <w:bookmarkStart w:id="11" w:name="bookmark13"/>
      <w:r>
        <w:rPr>
          <w:color w:val="000000"/>
          <w:spacing w:val="0"/>
          <w:w w:val="100"/>
          <w:position w:val="0"/>
          <w:sz w:val="24"/>
          <w:szCs w:val="24"/>
          <w:shd w:val="clear" w:color="auto" w:fill="auto"/>
          <w:lang w:val="en-US" w:eastAsia="en-US" w:bidi="en-US"/>
        </w:rPr>
        <w:t>Advanced set</w:t>
      </w:r>
      <w:bookmarkEnd w:id="11"/>
    </w:p>
    <w:p>
      <w:pPr>
        <w:pStyle w:val="13"/>
        <w:keepNext w:val="0"/>
        <w:keepLines w:val="0"/>
        <w:widowControl w:val="0"/>
        <w:shd w:val="clear" w:color="auto" w:fill="auto"/>
        <w:bidi w:val="0"/>
        <w:spacing w:before="0" w:after="80" w:line="240" w:lineRule="auto"/>
        <w:ind w:left="420" w:right="0" w:hanging="420"/>
        <w:jc w:val="left"/>
      </w:pPr>
      <w:r>
        <w:rPr>
          <w:color w:val="000000"/>
          <w:spacing w:val="0"/>
          <w:w w:val="100"/>
          <w:position w:val="0"/>
          <w:sz w:val="48"/>
          <w:szCs w:val="48"/>
          <w:shd w:val="clear" w:color="auto" w:fill="auto"/>
          <w:lang w:val="en-US" w:eastAsia="en-US" w:bidi="en-US"/>
        </w:rPr>
        <w:t xml:space="preserve">• </w:t>
      </w:r>
      <w:r>
        <w:rPr>
          <w:color w:val="000000"/>
          <w:spacing w:val="0"/>
          <w:w w:val="100"/>
          <w:position w:val="0"/>
          <w:shd w:val="clear" w:color="auto" w:fill="auto"/>
          <w:lang w:val="en-US" w:eastAsia="en-US" w:bidi="en-US"/>
        </w:rPr>
        <w:t>The instrument is movable floor type with 4 caster wheels. Two front wheels can be up and down</w:t>
      </w:r>
      <w:r>
        <w:rPr>
          <w:rFonts w:hint="eastAsia" w:eastAsia="宋体"/>
          <w:color w:val="000000"/>
          <w:spacing w:val="0"/>
          <w:w w:val="100"/>
          <w:position w:val="0"/>
          <w:shd w:val="clear" w:color="auto" w:fill="auto"/>
          <w:lang w:val="en-US" w:eastAsia="zh-CN" w:bidi="en-US"/>
        </w:rPr>
        <w:t xml:space="preserve"> </w:t>
      </w:r>
      <w:r>
        <w:rPr>
          <w:color w:val="000000"/>
          <w:spacing w:val="0"/>
          <w:w w:val="100"/>
          <w:position w:val="0"/>
          <w:shd w:val="clear" w:color="auto" w:fill="auto"/>
          <w:lang w:val="en-US" w:eastAsia="en-US" w:bidi="en-US"/>
        </w:rPr>
        <w:t>adjusted by turning knobs on the foot. These front wheels only function when the instrument</w:t>
      </w:r>
      <w:r>
        <w:rPr>
          <w:rFonts w:hint="eastAsia" w:eastAsia="宋体"/>
          <w:color w:val="000000"/>
          <w:spacing w:val="0"/>
          <w:w w:val="100"/>
          <w:position w:val="0"/>
          <w:shd w:val="clear" w:color="auto" w:fill="auto"/>
          <w:lang w:val="en-US" w:eastAsia="zh-CN" w:bidi="en-US"/>
        </w:rPr>
        <w:t xml:space="preserve"> </w:t>
      </w:r>
      <w:r>
        <w:rPr>
          <w:color w:val="000000"/>
          <w:spacing w:val="0"/>
          <w:w w:val="100"/>
          <w:position w:val="0"/>
          <w:shd w:val="clear" w:color="auto" w:fill="auto"/>
          <w:lang w:val="en-US" w:eastAsia="en-US" w:bidi="en-US"/>
        </w:rPr>
        <w:t>needs to move. After remove the package, put the front wheels on the ground and move it to the working position and secure it, then disable the front wheels.</w:t>
      </w:r>
    </w:p>
    <w:p>
      <w:pPr>
        <w:pStyle w:val="13"/>
        <w:keepNext w:val="0"/>
        <w:keepLines w:val="0"/>
        <w:widowControl w:val="0"/>
        <w:numPr>
          <w:ilvl w:val="0"/>
          <w:numId w:val="9"/>
        </w:numPr>
        <w:shd w:val="clear" w:color="auto" w:fill="auto"/>
        <w:tabs>
          <w:tab w:val="left" w:pos="402"/>
        </w:tabs>
        <w:bidi w:val="0"/>
        <w:spacing w:before="0" w:after="0" w:line="173" w:lineRule="auto"/>
        <w:ind w:left="400" w:right="0" w:hanging="400"/>
      </w:pPr>
      <w:r>
        <w:rPr>
          <w:color w:val="000000"/>
          <w:spacing w:val="0"/>
          <w:w w:val="100"/>
          <w:position w:val="0"/>
          <w:shd w:val="clear" w:color="auto" w:fill="auto"/>
          <w:lang w:val="en-US" w:eastAsia="en-US" w:bidi="en-US"/>
        </w:rPr>
        <w:t>The instrument can only be used after 4 hours standing still.</w:t>
      </w:r>
    </w:p>
    <w:p>
      <w:pPr>
        <w:pStyle w:val="13"/>
        <w:keepNext w:val="0"/>
        <w:keepLines w:val="0"/>
        <w:widowControl w:val="0"/>
        <w:numPr>
          <w:ilvl w:val="0"/>
          <w:numId w:val="9"/>
        </w:numPr>
        <w:shd w:val="clear" w:color="auto" w:fill="auto"/>
        <w:tabs>
          <w:tab w:val="left" w:pos="402"/>
        </w:tabs>
        <w:bidi w:val="0"/>
        <w:spacing w:before="0" w:after="0" w:line="286" w:lineRule="auto"/>
        <w:ind w:left="400" w:right="0" w:hanging="400"/>
      </w:pPr>
      <w:r>
        <w:rPr>
          <w:color w:val="000000"/>
          <w:spacing w:val="0"/>
          <w:w w:val="100"/>
          <w:position w:val="0"/>
          <w:shd w:val="clear" w:color="auto" w:fill="auto"/>
          <w:lang w:val="en-US" w:eastAsia="en-US" w:bidi="en-US"/>
        </w:rPr>
        <w:t>Confirm the power supply is grounded (triple socket), then connect the instrument with the main power socket, turn on the power switch at the back of the instrument, the machine is in operation mode.</w:t>
      </w:r>
    </w:p>
    <w:p>
      <w:pPr>
        <w:pStyle w:val="13"/>
        <w:keepNext w:val="0"/>
        <w:keepLines w:val="0"/>
        <w:widowControl w:val="0"/>
        <w:numPr>
          <w:ilvl w:val="0"/>
          <w:numId w:val="9"/>
        </w:numPr>
        <w:shd w:val="clear" w:color="auto" w:fill="auto"/>
        <w:tabs>
          <w:tab w:val="left" w:pos="402"/>
        </w:tabs>
        <w:bidi w:val="0"/>
        <w:spacing w:before="0" w:after="800" w:line="240" w:lineRule="auto"/>
        <w:ind w:left="400" w:right="0" w:hanging="400"/>
      </w:pPr>
      <w:r>
        <w:rPr>
          <w:color w:val="000000"/>
          <w:spacing w:val="0"/>
          <w:w w:val="100"/>
          <w:position w:val="0"/>
          <w:shd w:val="clear" w:color="auto" w:fill="auto"/>
          <w:lang w:val="en-US" w:eastAsia="en-US" w:bidi="en-US"/>
        </w:rPr>
        <w:t>Other materials are not allowed to put on both sides of the instrument. At least to leave a 300mm space to facilitate ventilation and heat dispersion.</w:t>
      </w:r>
    </w:p>
    <w:p>
      <w:pPr>
        <w:pStyle w:val="11"/>
        <w:keepNext/>
        <w:keepLines/>
        <w:widowControl w:val="0"/>
        <w:numPr>
          <w:ilvl w:val="1"/>
          <w:numId w:val="11"/>
        </w:numPr>
        <w:shd w:val="clear" w:color="auto" w:fill="auto"/>
        <w:tabs>
          <w:tab w:val="left" w:pos="536"/>
        </w:tabs>
        <w:bidi w:val="0"/>
        <w:spacing w:before="0" w:after="380" w:line="240" w:lineRule="auto"/>
        <w:ind w:left="400" w:right="0" w:hanging="400"/>
      </w:pPr>
      <w:bookmarkStart w:id="12" w:name="bookmark14"/>
      <w:r>
        <w:rPr>
          <w:color w:val="000000"/>
          <w:spacing w:val="0"/>
          <w:w w:val="100"/>
          <w:position w:val="0"/>
          <w:sz w:val="24"/>
          <w:szCs w:val="24"/>
          <w:shd w:val="clear" w:color="auto" w:fill="auto"/>
          <w:lang w:val="en-US" w:eastAsia="en-US" w:bidi="en-US"/>
        </w:rPr>
        <w:t>Ambient temperature and environment</w:t>
      </w:r>
      <w:bookmarkEnd w:id="12"/>
    </w:p>
    <w:p>
      <w:pPr>
        <w:pStyle w:val="13"/>
        <w:keepNext w:val="0"/>
        <w:keepLines w:val="0"/>
        <w:widowControl w:val="0"/>
        <w:numPr>
          <w:ilvl w:val="0"/>
          <w:numId w:val="9"/>
        </w:numPr>
        <w:shd w:val="clear" w:color="auto" w:fill="auto"/>
        <w:tabs>
          <w:tab w:val="left" w:pos="402"/>
        </w:tabs>
        <w:bidi w:val="0"/>
        <w:spacing w:before="0" w:after="0" w:line="401" w:lineRule="exact"/>
        <w:ind w:left="400" w:right="0" w:hanging="400"/>
      </w:pPr>
      <w:r>
        <w:rPr>
          <w:color w:val="000000"/>
          <w:spacing w:val="0"/>
          <w:w w:val="100"/>
          <w:position w:val="0"/>
          <w:shd w:val="clear" w:color="auto" w:fill="auto"/>
          <w:lang w:val="en-US" w:eastAsia="en-US" w:bidi="en-US"/>
        </w:rPr>
        <w:t>The instrument working ambient temperature is +5</w:t>
      </w:r>
      <w:r>
        <w:rPr>
          <w:color w:val="000000"/>
          <w:spacing w:val="0"/>
          <w:w w:val="100"/>
          <w:position w:val="0"/>
          <w:shd w:val="clear" w:color="auto" w:fill="auto"/>
          <w:vertAlign w:val="superscript"/>
          <w:lang w:val="en-US" w:eastAsia="en-US" w:bidi="en-US"/>
        </w:rPr>
        <w:t>o</w:t>
      </w:r>
      <w:r>
        <w:rPr>
          <w:rFonts w:ascii="宋体" w:hAnsi="宋体" w:eastAsia="宋体" w:cs="宋体"/>
          <w:color w:val="000000"/>
          <w:spacing w:val="0"/>
          <w:w w:val="100"/>
          <w:position w:val="0"/>
          <w:sz w:val="20"/>
          <w:szCs w:val="20"/>
          <w:shd w:val="clear" w:color="auto" w:fill="auto"/>
          <w:lang w:val="en-US" w:eastAsia="en-US" w:bidi="en-US"/>
        </w:rPr>
        <w:t>C</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+28</w:t>
      </w:r>
      <w:r>
        <w:rPr>
          <w:color w:val="000000"/>
          <w:spacing w:val="0"/>
          <w:w w:val="100"/>
          <w:position w:val="0"/>
          <w:shd w:val="clear" w:color="auto" w:fill="auto"/>
          <w:vertAlign w:val="superscript"/>
          <w:lang w:val="en-US" w:eastAsia="en-US" w:bidi="en-US"/>
        </w:rPr>
        <w:t>o</w:t>
      </w:r>
      <w:r>
        <w:rPr>
          <w:rFonts w:ascii="宋体" w:hAnsi="宋体" w:eastAsia="宋体" w:cs="宋体"/>
          <w:color w:val="000000"/>
          <w:spacing w:val="0"/>
          <w:w w:val="100"/>
          <w:position w:val="0"/>
          <w:sz w:val="20"/>
          <w:szCs w:val="20"/>
          <w:shd w:val="clear" w:color="auto" w:fill="auto"/>
          <w:lang w:val="en-US" w:eastAsia="en-US" w:bidi="en-US"/>
        </w:rPr>
        <w:t>C</w:t>
      </w:r>
      <w:r>
        <w:rPr>
          <w:color w:val="000000"/>
          <w:spacing w:val="0"/>
          <w:w w:val="100"/>
          <w:position w:val="0"/>
          <w:shd w:val="clear" w:color="auto" w:fill="auto"/>
          <w:lang w:val="en-US" w:eastAsia="en-US" w:bidi="en-US"/>
        </w:rPr>
        <w:t>.If the temperature is above 26</w:t>
      </w:r>
      <w:r>
        <w:rPr>
          <w:color w:val="000000"/>
          <w:spacing w:val="0"/>
          <w:w w:val="100"/>
          <w:position w:val="0"/>
          <w:shd w:val="clear" w:color="auto" w:fill="auto"/>
          <w:vertAlign w:val="superscript"/>
          <w:lang w:val="en-US" w:eastAsia="en-US" w:bidi="en-US"/>
        </w:rPr>
        <w:t>O</w:t>
      </w:r>
      <w:r>
        <w:rPr>
          <w:rFonts w:ascii="宋体" w:hAnsi="宋体" w:eastAsia="宋体" w:cs="宋体"/>
          <w:color w:val="000000"/>
          <w:spacing w:val="0"/>
          <w:w w:val="100"/>
          <w:position w:val="0"/>
          <w:sz w:val="20"/>
          <w:szCs w:val="20"/>
          <w:shd w:val="clear" w:color="auto" w:fill="auto"/>
          <w:lang w:val="en-US" w:eastAsia="en-US" w:bidi="en-US"/>
        </w:rPr>
        <w:t>C</w:t>
      </w:r>
      <w:r>
        <w:rPr>
          <w:color w:val="000000"/>
          <w:spacing w:val="0"/>
          <w:w w:val="100"/>
          <w:position w:val="0"/>
          <w:shd w:val="clear" w:color="auto" w:fill="auto"/>
          <w:lang w:val="en-US" w:eastAsia="en-US" w:bidi="en-US"/>
        </w:rPr>
        <w:t>, air conditioning must be installed.otherwise the life time of the cooling compressor will be shortened.</w:t>
      </w:r>
    </w:p>
    <w:p>
      <w:pPr>
        <w:pStyle w:val="13"/>
        <w:keepNext w:val="0"/>
        <w:keepLines w:val="0"/>
        <w:widowControl w:val="0"/>
        <w:numPr>
          <w:ilvl w:val="0"/>
          <w:numId w:val="9"/>
        </w:numPr>
        <w:shd w:val="clear" w:color="auto" w:fill="auto"/>
        <w:tabs>
          <w:tab w:val="left" w:pos="402"/>
        </w:tabs>
        <w:bidi w:val="0"/>
        <w:spacing w:before="0" w:after="840" w:line="175" w:lineRule="auto"/>
        <w:ind w:left="400" w:right="0" w:hanging="400"/>
      </w:pPr>
      <w:r>
        <w:drawing>
          <wp:anchor distT="0" distB="0" distL="114300" distR="114300" simplePos="0" relativeHeight="125830144" behindDoc="0" locked="0" layoutInCell="1" allowOverlap="1">
            <wp:simplePos x="0" y="0"/>
            <wp:positionH relativeFrom="page">
              <wp:posOffset>919480</wp:posOffset>
            </wp:positionH>
            <wp:positionV relativeFrom="paragraph">
              <wp:posOffset>584200</wp:posOffset>
            </wp:positionV>
            <wp:extent cx="506095" cy="438785"/>
            <wp:effectExtent l="0" t="0" r="0" b="0"/>
            <wp:wrapSquare wrapText="right"/>
            <wp:docPr id="17" name="Shape 17"/>
            <wp:cNvGraphicFramePr/>
            <a:graphic xmlns:a="http://schemas.openxmlformats.org/drawingml/2006/main">
              <a:graphicData uri="http://schemas.openxmlformats.org/drawingml/2006/picture">
                <pic:pic xmlns:pic="http://schemas.openxmlformats.org/drawingml/2006/picture">
                  <pic:nvPicPr>
                    <pic:cNvPr id="17" name="Shape 17"/>
                    <pic:cNvPicPr/>
                  </pic:nvPicPr>
                  <pic:blipFill>
                    <a:blip r:embed="rId11"/>
                    <a:stretch>
                      <a:fillRect/>
                    </a:stretch>
                  </pic:blipFill>
                  <pic:spPr>
                    <a:xfrm>
                      <a:off x="0" y="0"/>
                      <a:ext cx="506095" cy="438785"/>
                    </a:xfrm>
                    <a:prstGeom prst="rect">
                      <a:avLst/>
                    </a:prstGeom>
                  </pic:spPr>
                </pic:pic>
              </a:graphicData>
            </a:graphic>
          </wp:anchor>
        </w:drawing>
      </w:r>
      <w:r>
        <w:rPr>
          <w:color w:val="000000"/>
          <w:spacing w:val="0"/>
          <w:w w:val="100"/>
          <w:position w:val="0"/>
          <w:shd w:val="clear" w:color="auto" w:fill="auto"/>
          <w:lang w:val="en-US" w:eastAsia="en-US" w:bidi="en-US"/>
        </w:rPr>
        <w:t>Environment relative humidity is no more than 80%.</w:t>
      </w:r>
    </w:p>
    <w:p>
      <w:pPr>
        <w:pStyle w:val="13"/>
        <w:keepNext w:val="0"/>
        <w:keepLines w:val="0"/>
        <w:widowControl w:val="0"/>
        <w:shd w:val="clear" w:color="auto" w:fill="auto"/>
        <w:bidi w:val="0"/>
        <w:spacing w:before="0" w:after="1500" w:line="240" w:lineRule="auto"/>
        <w:ind w:left="400" w:right="0" w:firstLine="40"/>
      </w:pPr>
      <w:r>
        <w:rPr>
          <w:color w:val="000000"/>
          <w:spacing w:val="0"/>
          <w:w w:val="100"/>
          <w:position w:val="0"/>
          <w:shd w:val="clear" w:color="auto" w:fill="auto"/>
          <w:lang w:val="en-US" w:eastAsia="en-US" w:bidi="en-US"/>
        </w:rPr>
        <w:t>High temperature or humidity will influence freezing effect.</w:t>
      </w:r>
    </w:p>
    <w:p>
      <w:pPr>
        <w:pStyle w:val="17"/>
        <w:keepNext w:val="0"/>
        <w:keepLines w:val="0"/>
        <w:widowControl w:val="0"/>
        <w:numPr>
          <w:ilvl w:val="0"/>
          <w:numId w:val="11"/>
        </w:numPr>
        <w:shd w:val="clear" w:color="auto" w:fill="auto"/>
        <w:bidi w:val="0"/>
        <w:spacing w:before="0" w:after="640" w:line="240" w:lineRule="auto"/>
        <w:ind w:left="400" w:right="0" w:hanging="400"/>
      </w:pPr>
      <w:r>
        <w:rPr>
          <w:color w:val="000000"/>
          <w:spacing w:val="0"/>
          <w:w w:val="100"/>
          <w:position w:val="0"/>
          <w:shd w:val="clear" w:color="auto" w:fill="auto"/>
          <w:lang w:val="en-US" w:eastAsia="en-US" w:bidi="en-US"/>
        </w:rPr>
        <w:t>Assembling and parts adjustment</w:t>
      </w:r>
    </w:p>
    <w:p>
      <w:pPr>
        <w:pStyle w:val="11"/>
        <w:keepNext/>
        <w:keepLines/>
        <w:widowControl w:val="0"/>
        <w:numPr>
          <w:ilvl w:val="1"/>
          <w:numId w:val="11"/>
        </w:numPr>
        <w:shd w:val="clear" w:color="auto" w:fill="auto"/>
        <w:tabs>
          <w:tab w:val="left" w:pos="536"/>
        </w:tabs>
        <w:bidi w:val="0"/>
        <w:spacing w:before="0" w:after="0" w:line="240" w:lineRule="auto"/>
        <w:ind w:left="400" w:right="0" w:hanging="400"/>
      </w:pPr>
      <w:bookmarkStart w:id="13" w:name="bookmark15"/>
      <w:r>
        <w:rPr>
          <w:color w:val="000000"/>
          <w:spacing w:val="0"/>
          <w:w w:val="100"/>
          <w:position w:val="0"/>
          <w:sz w:val="24"/>
          <w:szCs w:val="24"/>
          <w:shd w:val="clear" w:color="auto" w:fill="auto"/>
          <w:lang w:val="en-US" w:eastAsia="en-US" w:bidi="en-US"/>
        </w:rPr>
        <w:t>Specimen head</w:t>
      </w:r>
      <w:bookmarkEnd w:id="13"/>
    </w:p>
    <w:p>
      <w:pPr>
        <w:widowControl w:val="0"/>
        <w:spacing w:line="14" w:lineRule="exact"/>
      </w:pPr>
      <w:r>
        <w:drawing>
          <wp:anchor distT="232410" distB="0" distL="114300" distR="3272155" simplePos="0" relativeHeight="125830144" behindDoc="0" locked="0" layoutInCell="1" allowOverlap="1">
            <wp:simplePos x="0" y="0"/>
            <wp:positionH relativeFrom="page">
              <wp:posOffset>711835</wp:posOffset>
            </wp:positionH>
            <wp:positionV relativeFrom="paragraph">
              <wp:posOffset>241300</wp:posOffset>
            </wp:positionV>
            <wp:extent cx="2633345" cy="2200910"/>
            <wp:effectExtent l="0" t="0" r="0" b="0"/>
            <wp:wrapTopAndBottom/>
            <wp:docPr id="19" name="Shape 19"/>
            <wp:cNvGraphicFramePr/>
            <a:graphic xmlns:a="http://schemas.openxmlformats.org/drawingml/2006/main">
              <a:graphicData uri="http://schemas.openxmlformats.org/drawingml/2006/picture">
                <pic:pic xmlns:pic="http://schemas.openxmlformats.org/drawingml/2006/picture">
                  <pic:nvPicPr>
                    <pic:cNvPr id="19" name="Shape 19"/>
                    <pic:cNvPicPr/>
                  </pic:nvPicPr>
                  <pic:blipFill>
                    <a:blip r:embed="rId12"/>
                    <a:stretch>
                      <a:fillRect/>
                    </a:stretch>
                  </pic:blipFill>
                  <pic:spPr>
                    <a:xfrm>
                      <a:off x="0" y="0"/>
                      <a:ext cx="2633345" cy="2200910"/>
                    </a:xfrm>
                    <a:prstGeom prst="rect">
                      <a:avLst/>
                    </a:prstGeom>
                  </pic:spPr>
                </pic:pic>
              </a:graphicData>
            </a:graphic>
          </wp:anchor>
        </w:drawing>
      </w:r>
      <w:r>
        <mc:AlternateContent>
          <mc:Choice Requires="wps">
            <w:drawing>
              <wp:anchor distT="0" distB="0" distL="0" distR="0" simplePos="0" relativeHeight="125830144" behindDoc="0" locked="0" layoutInCell="1" allowOverlap="1">
                <wp:simplePos x="0" y="0"/>
                <wp:positionH relativeFrom="page">
                  <wp:posOffset>3272155</wp:posOffset>
                </wp:positionH>
                <wp:positionV relativeFrom="paragraph">
                  <wp:posOffset>485140</wp:posOffset>
                </wp:positionV>
                <wp:extent cx="938530" cy="189230"/>
                <wp:effectExtent l="0" t="0" r="0" b="0"/>
                <wp:wrapTopAndBottom/>
                <wp:docPr id="21" name="Shape 21"/>
                <wp:cNvGraphicFramePr/>
                <a:graphic xmlns:a="http://schemas.openxmlformats.org/drawingml/2006/main">
                  <a:graphicData uri="http://schemas.microsoft.com/office/word/2010/wordprocessingShape">
                    <wps:wsp>
                      <wps:cNvSpPr txBox="1"/>
                      <wps:spPr>
                        <a:xfrm>
                          <a:off x="0" y="0"/>
                          <a:ext cx="938530" cy="189230"/>
                        </a:xfrm>
                        <a:prstGeom prst="rect">
                          <a:avLst/>
                        </a:prstGeom>
                        <a:noFill/>
                      </wps:spPr>
                      <wps:txbx>
                        <w:txbxContent>
                          <w:p>
                            <w:pPr>
                              <w:pStyle w:val="9"/>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en-US" w:eastAsia="en-US" w:bidi="en-US"/>
                              </w:rPr>
                              <w:t>Vertical adjust</w:t>
                            </w:r>
                          </w:p>
                        </w:txbxContent>
                      </wps:txbx>
                      <wps:bodyPr lIns="0" tIns="0" rIns="0" bIns="0">
                        <a:spAutoFit/>
                      </wps:bodyPr>
                    </wps:wsp>
                  </a:graphicData>
                </a:graphic>
              </wp:anchor>
            </w:drawing>
          </mc:Choice>
          <mc:Fallback>
            <w:pict>
              <v:shape id="Shape 21" o:spid="_x0000_s1026" o:spt="202" type="#_x0000_t202" style="position:absolute;left:0pt;margin-left:257.65pt;margin-top:38.2pt;height:14.9pt;width:73.9pt;mso-position-horizontal-relative:page;mso-wrap-distance-bottom:0pt;mso-wrap-distance-top:0pt;z-index:125830144;mso-width-relative:page;mso-height-relative:page;" filled="f" stroked="f" coordsize="21600,21600" o:gfxdata="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">
                <v:fill on="f" focussize="0,0"/>
                <v:stroke on="f"/>
                <v:imagedata o:title=""/>
                <o:lock v:ext="edit" aspectratio="f"/>
                <v:textbox inset="0mm,0mm,0mm,0mm" style="mso-fit-shape-to-text:t;">
                  <w:txbxContent>
                    <w:p>
                      <w:pPr>
                        <w:pStyle w:val="9"/>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en-US" w:eastAsia="en-US" w:bidi="en-US"/>
                        </w:rPr>
                        <w:t>Vertical adjust</w:t>
                      </w:r>
                    </w:p>
                  </w:txbxContent>
                </v:textbox>
                <w10:wrap type="topAndBottom"/>
              </v:shape>
            </w:pict>
          </mc:Fallback>
        </mc:AlternateContent>
      </w:r>
      <w:r>
        <mc:AlternateContent>
          <mc:Choice Requires="wps">
            <w:drawing>
              <wp:anchor distT="0" distB="0" distL="0" distR="0" simplePos="0" relativeHeight="125830144" behindDoc="0" locked="0" layoutInCell="1" allowOverlap="1">
                <wp:simplePos x="0" y="0"/>
                <wp:positionH relativeFrom="page">
                  <wp:posOffset>3272155</wp:posOffset>
                </wp:positionH>
                <wp:positionV relativeFrom="paragraph">
                  <wp:posOffset>1091565</wp:posOffset>
                </wp:positionV>
                <wp:extent cx="1106170" cy="189230"/>
                <wp:effectExtent l="0" t="0" r="0" b="0"/>
                <wp:wrapTopAndBottom/>
                <wp:docPr id="23" name="Shape 23"/>
                <wp:cNvGraphicFramePr/>
                <a:graphic xmlns:a="http://schemas.openxmlformats.org/drawingml/2006/main">
                  <a:graphicData uri="http://schemas.microsoft.com/office/word/2010/wordprocessingShape">
                    <wps:wsp>
                      <wps:cNvSpPr txBox="1"/>
                      <wps:spPr>
                        <a:xfrm>
                          <a:off x="0" y="0"/>
                          <a:ext cx="1106170" cy="189230"/>
                        </a:xfrm>
                        <a:prstGeom prst="rect">
                          <a:avLst/>
                        </a:prstGeom>
                        <a:noFill/>
                      </wps:spPr>
                      <wps:txbx>
                        <w:txbxContent>
                          <w:p>
                            <w:pPr>
                              <w:pStyle w:val="9"/>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en-US" w:eastAsia="en-US" w:bidi="en-US"/>
                              </w:rPr>
                              <w:t>Horizontal adjust</w:t>
                            </w:r>
                          </w:p>
                        </w:txbxContent>
                      </wps:txbx>
                      <wps:bodyPr lIns="0" tIns="0" rIns="0" bIns="0">
                        <a:spAutoFit/>
                      </wps:bodyPr>
                    </wps:wsp>
                  </a:graphicData>
                </a:graphic>
              </wp:anchor>
            </w:drawing>
          </mc:Choice>
          <mc:Fallback>
            <w:pict>
              <v:shape id="Shape 23" o:spid="_x0000_s1026" o:spt="202" type="#_x0000_t202" style="position:absolute;left:0pt;margin-left:257.65pt;margin-top:85.95pt;height:14.9pt;width:87.1pt;mso-position-horizontal-relative:page;mso-wrap-distance-bottom:0pt;mso-wrap-distance-top:0pt;z-index:125830144;mso-width-relative:page;mso-height-relative:page;" filled="f" stroked="f" coordsize="21600,21600" o:gfxdata="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">
                <v:fill on="f" focussize="0,0"/>
                <v:stroke on="f"/>
                <v:imagedata o:title=""/>
                <o:lock v:ext="edit" aspectratio="f"/>
                <v:textbox inset="0mm,0mm,0mm,0mm" style="mso-fit-shape-to-text:t;">
                  <w:txbxContent>
                    <w:p>
                      <w:pPr>
                        <w:pStyle w:val="9"/>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en-US" w:eastAsia="en-US" w:bidi="en-US"/>
                        </w:rPr>
                        <w:t>Horizontal adjust</w:t>
                      </w:r>
                    </w:p>
                  </w:txbxContent>
                </v:textbox>
                <w10:wrap type="topAndBottom"/>
              </v:shape>
            </w:pict>
          </mc:Fallback>
        </mc:AlternateContent>
      </w:r>
      <w:r>
        <mc:AlternateContent>
          <mc:Choice Requires="wps">
            <w:drawing>
              <wp:anchor distT="0" distB="0" distL="0" distR="0" simplePos="0" relativeHeight="125830144" behindDoc="0" locked="0" layoutInCell="1" allowOverlap="1">
                <wp:simplePos x="0" y="0"/>
                <wp:positionH relativeFrom="page">
                  <wp:posOffset>3360420</wp:posOffset>
                </wp:positionH>
                <wp:positionV relativeFrom="paragraph">
                  <wp:posOffset>1524635</wp:posOffset>
                </wp:positionV>
                <wp:extent cx="1014730" cy="189230"/>
                <wp:effectExtent l="0" t="0" r="0" b="0"/>
                <wp:wrapTopAndBottom/>
                <wp:docPr id="25" name="Shape 25"/>
                <wp:cNvGraphicFramePr/>
                <a:graphic xmlns:a="http://schemas.openxmlformats.org/drawingml/2006/main">
                  <a:graphicData uri="http://schemas.microsoft.com/office/word/2010/wordprocessingShape">
                    <wps:wsp>
                      <wps:cNvSpPr txBox="1"/>
                      <wps:spPr>
                        <a:xfrm>
                          <a:off x="0" y="0"/>
                          <a:ext cx="1014730" cy="189230"/>
                        </a:xfrm>
                        <a:prstGeom prst="rect">
                          <a:avLst/>
                        </a:prstGeom>
                        <a:noFill/>
                      </wps:spPr>
                      <wps:txbx>
                        <w:txbxContent>
                          <w:p>
                            <w:pPr>
                              <w:pStyle w:val="9"/>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en-US" w:eastAsia="en-US" w:bidi="en-US"/>
                              </w:rPr>
                              <w:t>Fixed specimen</w:t>
                            </w:r>
                          </w:p>
                        </w:txbxContent>
                      </wps:txbx>
                      <wps:bodyPr lIns="0" tIns="0" rIns="0" bIns="0">
                        <a:spAutoFit/>
                      </wps:bodyPr>
                    </wps:wsp>
                  </a:graphicData>
                </a:graphic>
              </wp:anchor>
            </w:drawing>
          </mc:Choice>
          <mc:Fallback>
            <w:pict>
              <v:shape id="Shape 25" o:spid="_x0000_s1026" o:spt="202" type="#_x0000_t202" style="position:absolute;left:0pt;margin-left:264.6pt;margin-top:120.05pt;height:14.9pt;width:79.9pt;mso-position-horizontal-relative:page;mso-wrap-distance-bottom:0pt;mso-wrap-distance-top:0pt;z-index:125830144;mso-width-relative:page;mso-height-relative:page;" filled="f" stroked="f" coordsize="21600,21600" o:gfxdata="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">
                <v:fill on="f" focussize="0,0"/>
                <v:stroke on="f"/>
                <v:imagedata o:title=""/>
                <o:lock v:ext="edit" aspectratio="f"/>
                <v:textbox inset="0mm,0mm,0mm,0mm" style="mso-fit-shape-to-text:t;">
                  <w:txbxContent>
                    <w:p>
                      <w:pPr>
                        <w:pStyle w:val="9"/>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en-US" w:eastAsia="en-US" w:bidi="en-US"/>
                        </w:rPr>
                        <w:t>Fixed specimen</w:t>
                      </w:r>
                    </w:p>
                  </w:txbxContent>
                </v:textbox>
                <w10:wrap type="topAndBottom"/>
              </v:shape>
            </w:pict>
          </mc:Fallback>
        </mc:AlternateContent>
      </w:r>
      <w:r>
        <w:drawing>
          <wp:anchor distT="689610" distB="0" distL="3960495" distR="114300" simplePos="0" relativeHeight="125830144" behindDoc="0" locked="0" layoutInCell="1" allowOverlap="1">
            <wp:simplePos x="0" y="0"/>
            <wp:positionH relativeFrom="page">
              <wp:posOffset>4558030</wp:posOffset>
            </wp:positionH>
            <wp:positionV relativeFrom="paragraph">
              <wp:posOffset>698500</wp:posOffset>
            </wp:positionV>
            <wp:extent cx="1944370" cy="1743710"/>
            <wp:effectExtent l="0" t="0" r="0" b="0"/>
            <wp:wrapTopAndBottom/>
            <wp:docPr id="27" name="Shape 27"/>
            <wp:cNvGraphicFramePr/>
            <a:graphic xmlns:a="http://schemas.openxmlformats.org/drawingml/2006/main">
              <a:graphicData uri="http://schemas.openxmlformats.org/drawingml/2006/picture">
                <pic:pic xmlns:pic="http://schemas.openxmlformats.org/drawingml/2006/picture">
                  <pic:nvPicPr>
                    <pic:cNvPr id="27" name="Shape 27"/>
                    <pic:cNvPicPr/>
                  </pic:nvPicPr>
                  <pic:blipFill>
                    <a:blip r:embed="rId13"/>
                    <a:stretch>
                      <a:fillRect/>
                    </a:stretch>
                  </pic:blipFill>
                  <pic:spPr>
                    <a:xfrm>
                      <a:off x="0" y="0"/>
                      <a:ext cx="1944370" cy="1743710"/>
                    </a:xfrm>
                    <a:prstGeom prst="rect">
                      <a:avLst/>
                    </a:prstGeom>
                  </pic:spPr>
                </pic:pic>
              </a:graphicData>
            </a:graphic>
          </wp:anchor>
        </w:drawing>
      </w:r>
      <w:r>
        <mc:AlternateContent>
          <mc:Choice Requires="wps">
            <w:drawing>
              <wp:anchor distT="0" distB="0" distL="0" distR="0" simplePos="0" relativeHeight="125830144" behindDoc="0" locked="0" layoutInCell="1" allowOverlap="1">
                <wp:simplePos x="0" y="0"/>
                <wp:positionH relativeFrom="page">
                  <wp:posOffset>3299460</wp:posOffset>
                </wp:positionH>
                <wp:positionV relativeFrom="paragraph">
                  <wp:posOffset>2091690</wp:posOffset>
                </wp:positionV>
                <wp:extent cx="1222375" cy="198120"/>
                <wp:effectExtent l="0" t="0" r="0" b="0"/>
                <wp:wrapTopAndBottom/>
                <wp:docPr id="29" name="Shape 29"/>
                <wp:cNvGraphicFramePr/>
                <a:graphic xmlns:a="http://schemas.openxmlformats.org/drawingml/2006/main">
                  <a:graphicData uri="http://schemas.microsoft.com/office/word/2010/wordprocessingShape">
                    <wps:wsp>
                      <wps:cNvSpPr txBox="1"/>
                      <wps:spPr>
                        <a:xfrm>
                          <a:off x="0" y="0"/>
                          <a:ext cx="1222375" cy="198120"/>
                        </a:xfrm>
                        <a:prstGeom prst="rect">
                          <a:avLst/>
                        </a:prstGeom>
                        <a:noFill/>
                      </wps:spPr>
                      <wps:txbx>
                        <w:txbxContent>
                          <w:p>
                            <w:pPr>
                              <w:pStyle w:val="9"/>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en-US" w:eastAsia="en-US" w:bidi="en-US"/>
                              </w:rPr>
                              <w:t>-10</w:t>
                            </w:r>
                            <w:r>
                              <w:rPr>
                                <w:rFonts w:ascii="宋体" w:hAnsi="宋体" w:eastAsia="宋体" w:cs="宋体"/>
                                <w:b/>
                                <w:bCs/>
                                <w:color w:val="000000"/>
                                <w:spacing w:val="0"/>
                                <w:w w:val="100"/>
                                <w:position w:val="0"/>
                                <w:sz w:val="20"/>
                                <w:szCs w:val="20"/>
                                <w:shd w:val="clear" w:color="auto" w:fill="auto"/>
                                <w:lang w:val="en-US" w:eastAsia="en-US" w:bidi="en-US"/>
                              </w:rPr>
                              <w:t>C</w:t>
                            </w:r>
                            <w:r>
                              <w:rPr>
                                <w:b/>
                                <w:bCs/>
                                <w:color w:val="000000"/>
                                <w:spacing w:val="0"/>
                                <w:w w:val="100"/>
                                <w:position w:val="0"/>
                                <w:shd w:val="clear" w:color="auto" w:fill="auto"/>
                                <w:lang w:val="en-US" w:eastAsia="en-US" w:bidi="en-US"/>
                              </w:rPr>
                              <w:t xml:space="preserve">~-40 </w:t>
                            </w:r>
                            <w:r>
                              <w:rPr>
                                <w:rFonts w:ascii="宋体" w:hAnsi="宋体" w:eastAsia="宋体" w:cs="宋体"/>
                                <w:b/>
                                <w:bCs/>
                                <w:color w:val="000000"/>
                                <w:spacing w:val="0"/>
                                <w:w w:val="100"/>
                                <w:position w:val="0"/>
                                <w:sz w:val="20"/>
                                <w:szCs w:val="20"/>
                                <w:shd w:val="clear" w:color="auto" w:fill="auto"/>
                                <w:lang w:val="en-US" w:eastAsia="en-US" w:bidi="en-US"/>
                              </w:rPr>
                              <w:t xml:space="preserve">C </w:t>
                            </w:r>
                            <w:r>
                              <w:rPr>
                                <w:b/>
                                <w:bCs/>
                                <w:color w:val="000000"/>
                                <w:spacing w:val="0"/>
                                <w:w w:val="100"/>
                                <w:position w:val="0"/>
                                <w:shd w:val="clear" w:color="auto" w:fill="auto"/>
                                <w:lang w:val="en-US" w:eastAsia="en-US" w:bidi="en-US"/>
                              </w:rPr>
                              <w:t>adjust</w:t>
                            </w:r>
                          </w:p>
                        </w:txbxContent>
                      </wps:txbx>
                      <wps:bodyPr lIns="0" tIns="0" rIns="0" bIns="0">
                        <a:spAutoFit/>
                      </wps:bodyPr>
                    </wps:wsp>
                  </a:graphicData>
                </a:graphic>
              </wp:anchor>
            </w:drawing>
          </mc:Choice>
          <mc:Fallback>
            <w:pict>
              <v:shape id="Shape 29" o:spid="_x0000_s1026" o:spt="202" type="#_x0000_t202" style="position:absolute;left:0pt;margin-left:259.8pt;margin-top:164.7pt;height:15.6pt;width:96.25pt;mso-position-horizontal-relative:page;mso-wrap-distance-bottom:0pt;mso-wrap-distance-top:0pt;z-index:125830144;mso-width-relative:page;mso-height-relative:page;" filled="f" stroked="f" coordsize="21600,21600" o:gfxdata="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">
                <v:fill on="f" focussize="0,0"/>
                <v:stroke on="f"/>
                <v:imagedata o:title=""/>
                <o:lock v:ext="edit" aspectratio="f"/>
                <v:textbox inset="0mm,0mm,0mm,0mm" style="mso-fit-shape-to-text:t;">
                  <w:txbxContent>
                    <w:p>
                      <w:pPr>
                        <w:pStyle w:val="9"/>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en-US" w:eastAsia="en-US" w:bidi="en-US"/>
                        </w:rPr>
                        <w:t>-10</w:t>
                      </w:r>
                      <w:r>
                        <w:rPr>
                          <w:rFonts w:ascii="宋体" w:hAnsi="宋体" w:eastAsia="宋体" w:cs="宋体"/>
                          <w:b/>
                          <w:bCs/>
                          <w:color w:val="000000"/>
                          <w:spacing w:val="0"/>
                          <w:w w:val="100"/>
                          <w:position w:val="0"/>
                          <w:sz w:val="20"/>
                          <w:szCs w:val="20"/>
                          <w:shd w:val="clear" w:color="auto" w:fill="auto"/>
                          <w:lang w:val="en-US" w:eastAsia="en-US" w:bidi="en-US"/>
                        </w:rPr>
                        <w:t>C</w:t>
                      </w:r>
                      <w:r>
                        <w:rPr>
                          <w:b/>
                          <w:bCs/>
                          <w:color w:val="000000"/>
                          <w:spacing w:val="0"/>
                          <w:w w:val="100"/>
                          <w:position w:val="0"/>
                          <w:shd w:val="clear" w:color="auto" w:fill="auto"/>
                          <w:lang w:val="en-US" w:eastAsia="en-US" w:bidi="en-US"/>
                        </w:rPr>
                        <w:t xml:space="preserve">~-40 </w:t>
                      </w:r>
                      <w:r>
                        <w:rPr>
                          <w:rFonts w:ascii="宋体" w:hAnsi="宋体" w:eastAsia="宋体" w:cs="宋体"/>
                          <w:b/>
                          <w:bCs/>
                          <w:color w:val="000000"/>
                          <w:spacing w:val="0"/>
                          <w:w w:val="100"/>
                          <w:position w:val="0"/>
                          <w:sz w:val="20"/>
                          <w:szCs w:val="20"/>
                          <w:shd w:val="clear" w:color="auto" w:fill="auto"/>
                          <w:lang w:val="en-US" w:eastAsia="en-US" w:bidi="en-US"/>
                        </w:rPr>
                        <w:t xml:space="preserve">C </w:t>
                      </w:r>
                      <w:r>
                        <w:rPr>
                          <w:b/>
                          <w:bCs/>
                          <w:color w:val="000000"/>
                          <w:spacing w:val="0"/>
                          <w:w w:val="100"/>
                          <w:position w:val="0"/>
                          <w:shd w:val="clear" w:color="auto" w:fill="auto"/>
                          <w:lang w:val="en-US" w:eastAsia="en-US" w:bidi="en-US"/>
                        </w:rPr>
                        <w:t>adjust</w:t>
                      </w:r>
                    </w:p>
                  </w:txbxContent>
                </v:textbox>
                <w10:wrap type="topAndBottom"/>
              </v:shape>
            </w:pict>
          </mc:Fallback>
        </mc:AlternateContent>
      </w:r>
      <w:r>
        <w:br w:type="page"/>
      </w:r>
    </w:p>
    <w:p>
      <w:pPr>
        <w:pStyle w:val="13"/>
        <w:keepNext w:val="0"/>
        <w:keepLines w:val="0"/>
        <w:widowControl w:val="0"/>
        <w:shd w:val="clear" w:color="auto" w:fill="auto"/>
        <w:bidi w:val="0"/>
        <w:spacing w:before="0" w:after="540" w:line="400" w:lineRule="exact"/>
        <w:ind w:left="420" w:right="0" w:hanging="420"/>
      </w:pPr>
      <w:r>
        <mc:AlternateContent>
          <mc:Choice Requires="wps">
            <w:drawing>
              <wp:anchor distT="0" distB="6160770" distL="114300" distR="4774565" simplePos="0" relativeHeight="125830144" behindDoc="0" locked="0" layoutInCell="1" allowOverlap="1">
                <wp:simplePos x="0" y="0"/>
                <wp:positionH relativeFrom="page">
                  <wp:posOffset>696595</wp:posOffset>
                </wp:positionH>
                <wp:positionV relativeFrom="margin">
                  <wp:posOffset>55880</wp:posOffset>
                </wp:positionV>
                <wp:extent cx="1210310" cy="199390"/>
                <wp:effectExtent l="0" t="0" r="0" b="0"/>
                <wp:wrapTopAndBottom/>
                <wp:docPr id="31" name="Shape 31"/>
                <wp:cNvGraphicFramePr/>
                <a:graphic xmlns:a="http://schemas.openxmlformats.org/drawingml/2006/main">
                  <a:graphicData uri="http://schemas.microsoft.com/office/word/2010/wordprocessingShape">
                    <wps:wsp>
                      <wps:cNvSpPr txBox="1"/>
                      <wps:spPr>
                        <a:xfrm>
                          <a:off x="0" y="0"/>
                          <a:ext cx="1210310" cy="199390"/>
                        </a:xfrm>
                        <a:prstGeom prst="rect">
                          <a:avLst/>
                        </a:prstGeom>
                        <a:noFill/>
                      </wps:spPr>
                      <wps:txbx>
                        <w:txbxContent>
                          <w:p>
                            <w:pPr>
                              <w:pStyle w:val="11"/>
                              <w:keepNext/>
                              <w:keepLines/>
                              <w:widowControl w:val="0"/>
                              <w:numPr>
                                <w:ilvl w:val="0"/>
                                <w:numId w:val="13"/>
                              </w:numPr>
                              <w:shd w:val="clear" w:color="auto" w:fill="auto"/>
                              <w:tabs>
                                <w:tab w:val="left" w:pos="401"/>
                              </w:tabs>
                              <w:bidi w:val="0"/>
                              <w:spacing w:before="0" w:after="0" w:line="240" w:lineRule="auto"/>
                              <w:ind w:left="0" w:right="0" w:firstLine="0"/>
                              <w:jc w:val="left"/>
                            </w:pPr>
                            <w:bookmarkStart w:id="55" w:name="bookmark0"/>
                            <w:bookmarkStart w:id="56" w:name="bookmark1"/>
                            <w:r>
                              <w:rPr>
                                <w:color w:val="000000"/>
                                <w:spacing w:val="0"/>
                                <w:w w:val="100"/>
                                <w:position w:val="0"/>
                                <w:sz w:val="24"/>
                                <w:szCs w:val="24"/>
                                <w:shd w:val="clear" w:color="auto" w:fill="auto"/>
                                <w:lang w:val="en-US" w:eastAsia="en-US" w:bidi="en-US"/>
                              </w:rPr>
                              <w:t>Blade holder</w:t>
                            </w:r>
                            <w:bookmarkEnd w:id="55"/>
                            <w:bookmarkEnd w:id="56"/>
                          </w:p>
                        </w:txbxContent>
                      </wps:txbx>
                      <wps:bodyPr lIns="0" tIns="0" rIns="0" bIns="0">
                        <a:spAutoFit/>
                      </wps:bodyPr>
                    </wps:wsp>
                  </a:graphicData>
                </a:graphic>
              </wp:anchor>
            </w:drawing>
          </mc:Choice>
          <mc:Fallback>
            <w:pict>
              <v:shape id="Shape 31" o:spid="_x0000_s1026" o:spt="202" type="#_x0000_t202" style="position:absolute;left:0pt;margin-left:54.85pt;margin-top:4.4pt;height:15.7pt;width:95.3pt;mso-position-horizontal-relative:page;mso-position-vertical-relative:margin;mso-wrap-distance-bottom:485.1pt;mso-wrap-distance-top:0pt;z-index:125830144;mso-width-relative:page;mso-height-relative:page;" filled="f" stroked="f" coordsize="21600,21600" o:gfxdata="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">
                <v:fill on="f" focussize="0,0"/>
                <v:stroke on="f"/>
                <v:imagedata o:title=""/>
                <o:lock v:ext="edit" aspectratio="f"/>
                <v:textbox inset="0mm,0mm,0mm,0mm" style="mso-fit-shape-to-text:t;">
                  <w:txbxContent>
                    <w:p>
                      <w:pPr>
                        <w:pStyle w:val="11"/>
                        <w:keepNext/>
                        <w:keepLines/>
                        <w:widowControl w:val="0"/>
                        <w:numPr>
                          <w:ilvl w:val="0"/>
                          <w:numId w:val="13"/>
                        </w:numPr>
                        <w:shd w:val="clear" w:color="auto" w:fill="auto"/>
                        <w:tabs>
                          <w:tab w:val="left" w:pos="401"/>
                        </w:tabs>
                        <w:bidi w:val="0"/>
                        <w:spacing w:before="0" w:after="0" w:line="240" w:lineRule="auto"/>
                        <w:ind w:left="0" w:right="0" w:firstLine="0"/>
                        <w:jc w:val="left"/>
                      </w:pPr>
                      <w:bookmarkStart w:id="55" w:name="bookmark0"/>
                      <w:bookmarkStart w:id="56" w:name="bookmark1"/>
                      <w:r>
                        <w:rPr>
                          <w:color w:val="000000"/>
                          <w:spacing w:val="0"/>
                          <w:w w:val="100"/>
                          <w:position w:val="0"/>
                          <w:sz w:val="24"/>
                          <w:szCs w:val="24"/>
                          <w:shd w:val="clear" w:color="auto" w:fill="auto"/>
                          <w:lang w:val="en-US" w:eastAsia="en-US" w:bidi="en-US"/>
                        </w:rPr>
                        <w:t>Blade holder</w:t>
                      </w:r>
                      <w:bookmarkEnd w:id="55"/>
                      <w:bookmarkEnd w:id="56"/>
                    </w:p>
                  </w:txbxContent>
                </v:textbox>
                <w10:wrap type="topAndBottom"/>
              </v:shape>
            </w:pict>
          </mc:Fallback>
        </mc:AlternateContent>
      </w:r>
      <w:r>
        <mc:AlternateContent>
          <mc:Choice Requires="wps">
            <w:drawing>
              <wp:anchor distT="895985" distB="4845685" distL="227330" distR="4399915" simplePos="0" relativeHeight="125830144" behindDoc="0" locked="0" layoutInCell="1" allowOverlap="1">
                <wp:simplePos x="0" y="0"/>
                <wp:positionH relativeFrom="page">
                  <wp:posOffset>809625</wp:posOffset>
                </wp:positionH>
                <wp:positionV relativeFrom="margin">
                  <wp:posOffset>951865</wp:posOffset>
                </wp:positionV>
                <wp:extent cx="1471930" cy="618490"/>
                <wp:effectExtent l="0" t="0" r="0" b="0"/>
                <wp:wrapTopAndBottom/>
                <wp:docPr id="33" name="Shape 33"/>
                <wp:cNvGraphicFramePr/>
                <a:graphic xmlns:a="http://schemas.openxmlformats.org/drawingml/2006/main">
                  <a:graphicData uri="http://schemas.microsoft.com/office/word/2010/wordprocessingShape">
                    <wps:wsp>
                      <wps:cNvSpPr txBox="1"/>
                      <wps:spPr>
                        <a:xfrm>
                          <a:off x="0" y="0"/>
                          <a:ext cx="1471930" cy="618490"/>
                        </a:xfrm>
                        <a:prstGeom prst="rect">
                          <a:avLst/>
                        </a:prstGeom>
                        <a:noFill/>
                      </wps:spPr>
                      <wps:txbx>
                        <w:txbxContent>
                          <w:p>
                            <w:pPr>
                              <w:pStyle w:val="13"/>
                              <w:keepNext w:val="0"/>
                              <w:keepLines w:val="0"/>
                              <w:widowControl w:val="0"/>
                              <w:pBdr>
                                <w:bottom w:val="single" w:color="auto" w:sz="4" w:space="0"/>
                              </w:pBdr>
                              <w:shd w:val="clear" w:color="auto" w:fill="auto"/>
                              <w:bidi w:val="0"/>
                              <w:spacing w:before="0" w:after="0" w:line="326" w:lineRule="auto"/>
                              <w:ind w:left="0" w:right="0" w:firstLine="0"/>
                            </w:pPr>
                            <w:r>
                              <w:rPr>
                                <w:color w:val="000000"/>
                                <w:spacing w:val="0"/>
                                <w:w w:val="100"/>
                                <w:position w:val="0"/>
                                <w:shd w:val="clear" w:color="auto" w:fill="auto"/>
                                <w:lang w:val="en-US" w:eastAsia="en-US" w:bidi="en-US"/>
                              </w:rPr>
                              <w:t>Clamping lever for moving blade holder forward and backward</w:t>
                            </w:r>
                          </w:p>
                        </w:txbxContent>
                      </wps:txbx>
                      <wps:bodyPr lIns="0" tIns="0" rIns="0" bIns="0">
                        <a:spAutoFit/>
                      </wps:bodyPr>
                    </wps:wsp>
                  </a:graphicData>
                </a:graphic>
              </wp:anchor>
            </w:drawing>
          </mc:Choice>
          <mc:Fallback>
            <w:pict>
              <v:shape id="Shape 33" o:spid="_x0000_s1026" o:spt="202" type="#_x0000_t202" style="position:absolute;left:0pt;margin-left:63.75pt;margin-top:74.95pt;height:48.7pt;width:115.9pt;mso-position-horizontal-relative:page;mso-position-vertical-relative:margin;mso-wrap-distance-bottom:381.55pt;mso-wrap-distance-top:70.55pt;z-index:125830144;mso-width-relative:page;mso-height-relative:page;" filled="f" stroked="f" coordsize="21600,21600" o:gfxdata="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">
                <v:fill on="f" focussize="0,0"/>
                <v:stroke on="f"/>
                <v:imagedata o:title=""/>
                <o:lock v:ext="edit" aspectratio="f"/>
                <v:textbox inset="0mm,0mm,0mm,0mm" style="mso-fit-shape-to-text:t;">
                  <w:txbxContent>
                    <w:p>
                      <w:pPr>
                        <w:pStyle w:val="13"/>
                        <w:keepNext w:val="0"/>
                        <w:keepLines w:val="0"/>
                        <w:widowControl w:val="0"/>
                        <w:pBdr>
                          <w:bottom w:val="single" w:color="auto" w:sz="4" w:space="0"/>
                        </w:pBdr>
                        <w:shd w:val="clear" w:color="auto" w:fill="auto"/>
                        <w:bidi w:val="0"/>
                        <w:spacing w:before="0" w:after="0" w:line="326" w:lineRule="auto"/>
                        <w:ind w:left="0" w:right="0" w:firstLine="0"/>
                      </w:pPr>
                      <w:r>
                        <w:rPr>
                          <w:color w:val="000000"/>
                          <w:spacing w:val="0"/>
                          <w:w w:val="100"/>
                          <w:position w:val="0"/>
                          <w:shd w:val="clear" w:color="auto" w:fill="auto"/>
                          <w:lang w:val="en-US" w:eastAsia="en-US" w:bidi="en-US"/>
                        </w:rPr>
                        <w:t>Clamping lever for moving blade holder forward and backward</w:t>
                      </w:r>
                    </w:p>
                  </w:txbxContent>
                </v:textbox>
                <w10:wrap type="topAndBottom"/>
              </v:shape>
            </w:pict>
          </mc:Fallback>
        </mc:AlternateContent>
      </w:r>
      <w:r>
        <mc:AlternateContent>
          <mc:Choice Requires="wps">
            <w:drawing>
              <wp:anchor distT="655320" distB="5236210" distL="2395855" distR="1875790" simplePos="0" relativeHeight="125830144" behindDoc="0" locked="0" layoutInCell="1" allowOverlap="1">
                <wp:simplePos x="0" y="0"/>
                <wp:positionH relativeFrom="page">
                  <wp:posOffset>2978150</wp:posOffset>
                </wp:positionH>
                <wp:positionV relativeFrom="margin">
                  <wp:posOffset>711200</wp:posOffset>
                </wp:positionV>
                <wp:extent cx="1827530" cy="469265"/>
                <wp:effectExtent l="0" t="0" r="0" b="0"/>
                <wp:wrapTopAndBottom/>
                <wp:docPr id="35" name="Shape 35"/>
                <wp:cNvGraphicFramePr/>
                <a:graphic xmlns:a="http://schemas.openxmlformats.org/drawingml/2006/main">
                  <a:graphicData uri="http://schemas.microsoft.com/office/word/2010/wordprocessingShape">
                    <wps:wsp>
                      <wps:cNvSpPr txBox="1"/>
                      <wps:spPr>
                        <a:xfrm>
                          <a:off x="0" y="0"/>
                          <a:ext cx="1827530" cy="469265"/>
                        </a:xfrm>
                        <a:prstGeom prst="rect">
                          <a:avLst/>
                        </a:prstGeom>
                        <a:noFill/>
                      </wps:spPr>
                      <wps:txbx>
                        <w:txbxContent>
                          <w:p>
                            <w:pPr>
                              <w:pStyle w:val="13"/>
                              <w:keepNext w:val="0"/>
                              <w:keepLines w:val="0"/>
                              <w:widowControl w:val="0"/>
                              <w:shd w:val="clear" w:color="auto" w:fill="auto"/>
                              <w:bidi w:val="0"/>
                              <w:spacing w:before="0" w:after="40" w:line="240" w:lineRule="auto"/>
                              <w:ind w:left="0" w:right="0" w:firstLine="0"/>
                              <w:jc w:val="left"/>
                            </w:pPr>
                            <w:r>
                              <w:rPr>
                                <w:color w:val="000000"/>
                                <w:spacing w:val="0"/>
                                <w:w w:val="100"/>
                                <w:position w:val="0"/>
                                <w:shd w:val="clear" w:color="auto" w:fill="auto"/>
                                <w:lang w:val="en-US" w:eastAsia="en-US" w:bidi="en-US"/>
                              </w:rPr>
                              <w:t>Handle for replacing</w:t>
                            </w:r>
                          </w:p>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slide</w:t>
                            </w:r>
                          </w:p>
                          <w:p>
                            <w:pPr>
                              <w:pStyle w:val="13"/>
                              <w:keepNext w:val="0"/>
                              <w:keepLines w:val="0"/>
                              <w:widowControl w:val="0"/>
                              <w:shd w:val="clear" w:color="auto" w:fill="auto"/>
                              <w:bidi w:val="0"/>
                              <w:spacing w:before="0" w:after="0" w:line="180" w:lineRule="auto"/>
                              <w:ind w:left="0" w:right="0" w:firstLine="0"/>
                              <w:jc w:val="right"/>
                            </w:pPr>
                            <w:r>
                              <w:rPr>
                                <w:color w:val="000000"/>
                                <w:spacing w:val="0"/>
                                <w:w w:val="100"/>
                                <w:position w:val="0"/>
                                <w:shd w:val="clear" w:color="auto" w:fill="auto"/>
                                <w:lang w:val="en-US" w:eastAsia="en-US" w:bidi="en-US"/>
                              </w:rPr>
                              <w:t>Fastening slide knob</w:t>
                            </w:r>
                          </w:p>
                        </w:txbxContent>
                      </wps:txbx>
                      <wps:bodyPr lIns="0" tIns="0" rIns="0" bIns="0">
                        <a:spAutoFit/>
                      </wps:bodyPr>
                    </wps:wsp>
                  </a:graphicData>
                </a:graphic>
              </wp:anchor>
            </w:drawing>
          </mc:Choice>
          <mc:Fallback>
            <w:pict>
              <v:shape id="Shape 35" o:spid="_x0000_s1026" o:spt="202" type="#_x0000_t202" style="position:absolute;left:0pt;margin-left:234.5pt;margin-top:56pt;height:36.95pt;width:143.9pt;mso-position-horizontal-relative:page;mso-position-vertical-relative:margin;mso-wrap-distance-bottom:412.3pt;mso-wrap-distance-top:51.6pt;z-index:125830144;mso-width-relative:page;mso-height-relative:page;" filled="f" stroked="f" coordsize="21600,21600" o:gfxdata="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">
                <v:fill on="f" focussize="0,0"/>
                <v:stroke on="f"/>
                <v:imagedata o:title=""/>
                <o:lock v:ext="edit" aspectratio="f"/>
                <v:textbox inset="0mm,0mm,0mm,0mm" style="mso-fit-shape-to-text:t;">
                  <w:txbxContent>
                    <w:p>
                      <w:pPr>
                        <w:pStyle w:val="13"/>
                        <w:keepNext w:val="0"/>
                        <w:keepLines w:val="0"/>
                        <w:widowControl w:val="0"/>
                        <w:shd w:val="clear" w:color="auto" w:fill="auto"/>
                        <w:bidi w:val="0"/>
                        <w:spacing w:before="0" w:after="40" w:line="240" w:lineRule="auto"/>
                        <w:ind w:left="0" w:right="0" w:firstLine="0"/>
                        <w:jc w:val="left"/>
                      </w:pPr>
                      <w:r>
                        <w:rPr>
                          <w:color w:val="000000"/>
                          <w:spacing w:val="0"/>
                          <w:w w:val="100"/>
                          <w:position w:val="0"/>
                          <w:shd w:val="clear" w:color="auto" w:fill="auto"/>
                          <w:lang w:val="en-US" w:eastAsia="en-US" w:bidi="en-US"/>
                        </w:rPr>
                        <w:t>Handle for replacing</w:t>
                      </w:r>
                    </w:p>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slide</w:t>
                      </w:r>
                    </w:p>
                    <w:p>
                      <w:pPr>
                        <w:pStyle w:val="13"/>
                        <w:keepNext w:val="0"/>
                        <w:keepLines w:val="0"/>
                        <w:widowControl w:val="0"/>
                        <w:shd w:val="clear" w:color="auto" w:fill="auto"/>
                        <w:bidi w:val="0"/>
                        <w:spacing w:before="0" w:after="0" w:line="180" w:lineRule="auto"/>
                        <w:ind w:left="0" w:right="0" w:firstLine="0"/>
                        <w:jc w:val="right"/>
                      </w:pPr>
                      <w:r>
                        <w:rPr>
                          <w:color w:val="000000"/>
                          <w:spacing w:val="0"/>
                          <w:w w:val="100"/>
                          <w:position w:val="0"/>
                          <w:shd w:val="clear" w:color="auto" w:fill="auto"/>
                          <w:lang w:val="en-US" w:eastAsia="en-US" w:bidi="en-US"/>
                        </w:rPr>
                        <w:t>Fastening slide knob</w:t>
                      </w:r>
                    </w:p>
                  </w:txbxContent>
                </v:textbox>
                <w10:wrap type="topAndBottom"/>
              </v:shape>
            </w:pict>
          </mc:Fallback>
        </mc:AlternateContent>
      </w:r>
      <w:r>
        <mc:AlternateContent>
          <mc:Choice Requires="wps">
            <w:drawing>
              <wp:anchor distT="1134110" distB="4806315" distL="4579620" distR="410210" simplePos="0" relativeHeight="125830144" behindDoc="0" locked="0" layoutInCell="1" allowOverlap="1">
                <wp:simplePos x="0" y="0"/>
                <wp:positionH relativeFrom="page">
                  <wp:posOffset>5161915</wp:posOffset>
                </wp:positionH>
                <wp:positionV relativeFrom="margin">
                  <wp:posOffset>1189355</wp:posOffset>
                </wp:positionV>
                <wp:extent cx="1109345" cy="420370"/>
                <wp:effectExtent l="0" t="0" r="0" b="0"/>
                <wp:wrapTopAndBottom/>
                <wp:docPr id="37" name="Shape 37"/>
                <wp:cNvGraphicFramePr/>
                <a:graphic xmlns:a="http://schemas.openxmlformats.org/drawingml/2006/main">
                  <a:graphicData uri="http://schemas.microsoft.com/office/word/2010/wordprocessingShape">
                    <wps:wsp>
                      <wps:cNvSpPr txBox="1"/>
                      <wps:spPr>
                        <a:xfrm>
                          <a:off x="0" y="0"/>
                          <a:ext cx="1109345" cy="420370"/>
                        </a:xfrm>
                        <a:prstGeom prst="rect">
                          <a:avLst/>
                        </a:prstGeom>
                        <a:noFill/>
                      </wps:spPr>
                      <wps:txbx>
                        <w:txbxContent>
                          <w:p>
                            <w:pPr>
                              <w:pStyle w:val="13"/>
                              <w:keepNext w:val="0"/>
                              <w:keepLines w:val="0"/>
                              <w:widowControl w:val="0"/>
                              <w:shd w:val="clear" w:color="auto" w:fill="auto"/>
                              <w:bidi w:val="0"/>
                              <w:spacing w:before="0" w:after="0" w:line="326" w:lineRule="auto"/>
                              <w:ind w:left="0" w:right="0" w:firstLine="0"/>
                            </w:pPr>
                            <w:r>
                              <w:rPr>
                                <w:color w:val="000000"/>
                                <w:spacing w:val="0"/>
                                <w:w w:val="100"/>
                                <w:position w:val="0"/>
                                <w:shd w:val="clear" w:color="auto" w:fill="auto"/>
                                <w:lang w:val="en-US" w:eastAsia="en-US" w:bidi="en-US"/>
                              </w:rPr>
                              <w:t>Clamping lever for locking blade</w:t>
                            </w:r>
                          </w:p>
                        </w:txbxContent>
                      </wps:txbx>
                      <wps:bodyPr lIns="0" tIns="0" rIns="0" bIns="0">
                        <a:spAutoFit/>
                      </wps:bodyPr>
                    </wps:wsp>
                  </a:graphicData>
                </a:graphic>
              </wp:anchor>
            </w:drawing>
          </mc:Choice>
          <mc:Fallback>
            <w:pict>
              <v:shape id="Shape 37" o:spid="_x0000_s1026" o:spt="202" type="#_x0000_t202" style="position:absolute;left:0pt;margin-left:406.45pt;margin-top:93.65pt;height:33.1pt;width:87.35pt;mso-position-horizontal-relative:page;mso-position-vertical-relative:margin;mso-wrap-distance-bottom:378.45pt;mso-wrap-distance-top:89.3pt;z-index:125830144;mso-width-relative:page;mso-height-relative:page;" filled="f" stroked="f" coordsize="21600,21600" o:gfxdata="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">
                <v:fill on="f" focussize="0,0"/>
                <v:stroke on="f"/>
                <v:imagedata o:title=""/>
                <o:lock v:ext="edit" aspectratio="f"/>
                <v:textbox inset="0mm,0mm,0mm,0mm" style="mso-fit-shape-to-text:t;">
                  <w:txbxContent>
                    <w:p>
                      <w:pPr>
                        <w:pStyle w:val="13"/>
                        <w:keepNext w:val="0"/>
                        <w:keepLines w:val="0"/>
                        <w:widowControl w:val="0"/>
                        <w:shd w:val="clear" w:color="auto" w:fill="auto"/>
                        <w:bidi w:val="0"/>
                        <w:spacing w:before="0" w:after="0" w:line="326" w:lineRule="auto"/>
                        <w:ind w:left="0" w:right="0" w:firstLine="0"/>
                      </w:pPr>
                      <w:r>
                        <w:rPr>
                          <w:color w:val="000000"/>
                          <w:spacing w:val="0"/>
                          <w:w w:val="100"/>
                          <w:position w:val="0"/>
                          <w:shd w:val="clear" w:color="auto" w:fill="auto"/>
                          <w:lang w:val="en-US" w:eastAsia="en-US" w:bidi="en-US"/>
                        </w:rPr>
                        <w:t>Clamping lever for locking blade</w:t>
                      </w:r>
                    </w:p>
                  </w:txbxContent>
                </v:textbox>
                <w10:wrap type="topAndBottom"/>
              </v:shape>
            </w:pict>
          </mc:Fallback>
        </mc:AlternateContent>
      </w:r>
      <w:r>
        <mc:AlternateContent>
          <mc:Choice Requires="wps">
            <w:drawing>
              <wp:anchor distT="2172970" distB="3790950" distL="4792980" distR="114300" simplePos="0" relativeHeight="125830144" behindDoc="0" locked="0" layoutInCell="1" allowOverlap="1">
                <wp:simplePos x="0" y="0"/>
                <wp:positionH relativeFrom="page">
                  <wp:posOffset>5375275</wp:posOffset>
                </wp:positionH>
                <wp:positionV relativeFrom="margin">
                  <wp:posOffset>2228850</wp:posOffset>
                </wp:positionV>
                <wp:extent cx="1191895" cy="396240"/>
                <wp:effectExtent l="0" t="0" r="0" b="0"/>
                <wp:wrapTopAndBottom/>
                <wp:docPr id="39" name="Shape 39"/>
                <wp:cNvGraphicFramePr/>
                <a:graphic xmlns:a="http://schemas.openxmlformats.org/drawingml/2006/main">
                  <a:graphicData uri="http://schemas.microsoft.com/office/word/2010/wordprocessingShape">
                    <wps:wsp>
                      <wps:cNvSpPr txBox="1"/>
                      <wps:spPr>
                        <a:xfrm>
                          <a:off x="0" y="0"/>
                          <a:ext cx="1191895" cy="396240"/>
                        </a:xfrm>
                        <a:prstGeom prst="rect">
                          <a:avLst/>
                        </a:prstGeom>
                        <a:noFill/>
                      </wps:spPr>
                      <wps:txbx>
                        <w:txbxContent>
                          <w:p>
                            <w:pPr>
                              <w:pStyle w:val="13"/>
                              <w:keepNext w:val="0"/>
                              <w:keepLines w:val="0"/>
                              <w:widowControl w:val="0"/>
                              <w:shd w:val="clear" w:color="auto" w:fill="auto"/>
                              <w:bidi w:val="0"/>
                              <w:spacing w:before="0" w:after="0" w:line="326" w:lineRule="auto"/>
                              <w:ind w:left="0" w:right="0" w:firstLine="0"/>
                            </w:pPr>
                            <w:r>
                              <w:rPr>
                                <w:color w:val="000000"/>
                                <w:spacing w:val="0"/>
                                <w:w w:val="100"/>
                                <w:position w:val="0"/>
                                <w:shd w:val="clear" w:color="auto" w:fill="auto"/>
                                <w:lang w:val="en-US" w:eastAsia="en-US" w:bidi="en-US"/>
                              </w:rPr>
                              <w:t>Turning lever to move blade holder</w:t>
                            </w:r>
                          </w:p>
                        </w:txbxContent>
                      </wps:txbx>
                      <wps:bodyPr lIns="0" tIns="0" rIns="0" bIns="0">
                        <a:spAutoFit/>
                      </wps:bodyPr>
                    </wps:wsp>
                  </a:graphicData>
                </a:graphic>
              </wp:anchor>
            </w:drawing>
          </mc:Choice>
          <mc:Fallback>
            <w:pict>
              <v:shape id="Shape 39" o:spid="_x0000_s1026" o:spt="202" type="#_x0000_t202" style="position:absolute;left:0pt;margin-left:423.25pt;margin-top:175.5pt;height:31.2pt;width:93.85pt;mso-position-horizontal-relative:page;mso-position-vertical-relative:margin;mso-wrap-distance-bottom:298.5pt;mso-wrap-distance-top:171.1pt;z-index:125830144;mso-width-relative:page;mso-height-relative:page;" filled="f" stroked="f" coordsize="21600,21600" o:gfxdata="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">
                <v:fill on="f" focussize="0,0"/>
                <v:stroke on="f"/>
                <v:imagedata o:title=""/>
                <o:lock v:ext="edit" aspectratio="f"/>
                <v:textbox inset="0mm,0mm,0mm,0mm" style="mso-fit-shape-to-text:t;">
                  <w:txbxContent>
                    <w:p>
                      <w:pPr>
                        <w:pStyle w:val="13"/>
                        <w:keepNext w:val="0"/>
                        <w:keepLines w:val="0"/>
                        <w:widowControl w:val="0"/>
                        <w:shd w:val="clear" w:color="auto" w:fill="auto"/>
                        <w:bidi w:val="0"/>
                        <w:spacing w:before="0" w:after="0" w:line="326" w:lineRule="auto"/>
                        <w:ind w:left="0" w:right="0" w:firstLine="0"/>
                      </w:pPr>
                      <w:r>
                        <w:rPr>
                          <w:color w:val="000000"/>
                          <w:spacing w:val="0"/>
                          <w:w w:val="100"/>
                          <w:position w:val="0"/>
                          <w:shd w:val="clear" w:color="auto" w:fill="auto"/>
                          <w:lang w:val="en-US" w:eastAsia="en-US" w:bidi="en-US"/>
                        </w:rPr>
                        <w:t>Turning lever to move blade holder</w:t>
                      </w:r>
                    </w:p>
                  </w:txbxContent>
                </v:textbox>
                <w10:wrap type="topAndBottom"/>
              </v:shape>
            </w:pict>
          </mc:Fallback>
        </mc:AlternateContent>
      </w:r>
      <w:r>
        <mc:AlternateContent>
          <mc:Choice Requires="wps">
            <w:drawing>
              <wp:anchor distT="2667000" distB="3522980" distL="1327150" distR="4457700" simplePos="0" relativeHeight="125830144" behindDoc="0" locked="0" layoutInCell="1" allowOverlap="1">
                <wp:simplePos x="0" y="0"/>
                <wp:positionH relativeFrom="page">
                  <wp:posOffset>1910080</wp:posOffset>
                </wp:positionH>
                <wp:positionV relativeFrom="margin">
                  <wp:posOffset>2722880</wp:posOffset>
                </wp:positionV>
                <wp:extent cx="313690" cy="170815"/>
                <wp:effectExtent l="0" t="0" r="0" b="0"/>
                <wp:wrapTopAndBottom/>
                <wp:docPr id="41" name="Shape 41"/>
                <wp:cNvGraphicFramePr/>
                <a:graphic xmlns:a="http://schemas.openxmlformats.org/drawingml/2006/main">
                  <a:graphicData uri="http://schemas.microsoft.com/office/word/2010/wordprocessingShape">
                    <wps:wsp>
                      <wps:cNvSpPr txBox="1"/>
                      <wps:spPr>
                        <a:xfrm>
                          <a:off x="0" y="0"/>
                          <a:ext cx="313690" cy="170815"/>
                        </a:xfrm>
                        <a:prstGeom prst="rect">
                          <a:avLst/>
                        </a:prstGeom>
                        <a:noFill/>
                      </wps:spPr>
                      <wps:txbx>
                        <w:txbxContent>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knob</w:t>
                            </w:r>
                          </w:p>
                        </w:txbxContent>
                      </wps:txbx>
                      <wps:bodyPr lIns="0" tIns="0" rIns="0" bIns="0">
                        <a:spAutoFit/>
                      </wps:bodyPr>
                    </wps:wsp>
                  </a:graphicData>
                </a:graphic>
              </wp:anchor>
            </w:drawing>
          </mc:Choice>
          <mc:Fallback>
            <w:pict>
              <v:shape id="Shape 41" o:spid="_x0000_s1026" o:spt="202" type="#_x0000_t202" style="position:absolute;left:0pt;margin-left:150.4pt;margin-top:214.4pt;height:13.45pt;width:24.7pt;mso-position-horizontal-relative:page;mso-position-vertical-relative:margin;mso-wrap-distance-bottom:277.4pt;mso-wrap-distance-top:210pt;z-index:125830144;mso-width-relative:page;mso-height-relative:page;" filled="f" stroked="f" coordsize="21600,21600" o:gfxdata="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">
                <v:fill on="f" focussize="0,0"/>
                <v:stroke on="f"/>
                <v:imagedata o:title=""/>
                <o:lock v:ext="edit" aspectratio="f"/>
                <v:textbox inset="0mm,0mm,0mm,0mm" style="mso-fit-shape-to-text:t;">
                  <w:txbxContent>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knob</w:t>
                      </w:r>
                    </w:p>
                  </w:txbxContent>
                </v:textbox>
                <w10:wrap type="topAndBottom"/>
              </v:shape>
            </w:pict>
          </mc:Fallback>
        </mc:AlternateContent>
      </w:r>
      <w:r>
        <mc:AlternateContent>
          <mc:Choice Requires="wps">
            <w:drawing>
              <wp:anchor distT="2569210" distB="3605530" distL="4799330" distR="541020" simplePos="0" relativeHeight="125830144" behindDoc="0" locked="0" layoutInCell="1" allowOverlap="1">
                <wp:simplePos x="0" y="0"/>
                <wp:positionH relativeFrom="page">
                  <wp:posOffset>5381625</wp:posOffset>
                </wp:positionH>
                <wp:positionV relativeFrom="margin">
                  <wp:posOffset>2625090</wp:posOffset>
                </wp:positionV>
                <wp:extent cx="758825" cy="186055"/>
                <wp:effectExtent l="0" t="0" r="0" b="0"/>
                <wp:wrapTopAndBottom/>
                <wp:docPr id="43" name="Shape 43"/>
                <wp:cNvGraphicFramePr/>
                <a:graphic xmlns:a="http://schemas.openxmlformats.org/drawingml/2006/main">
                  <a:graphicData uri="http://schemas.microsoft.com/office/word/2010/wordprocessingShape">
                    <wps:wsp>
                      <wps:cNvSpPr txBox="1"/>
                      <wps:spPr>
                        <a:xfrm>
                          <a:off x="0" y="0"/>
                          <a:ext cx="758825" cy="186055"/>
                        </a:xfrm>
                        <a:prstGeom prst="rect">
                          <a:avLst/>
                        </a:prstGeom>
                        <a:noFill/>
                      </wps:spPr>
                      <wps:txbx>
                        <w:txbxContent>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left and right</w:t>
                            </w:r>
                          </w:p>
                        </w:txbxContent>
                      </wps:txbx>
                      <wps:bodyPr lIns="0" tIns="0" rIns="0" bIns="0">
                        <a:spAutoFit/>
                      </wps:bodyPr>
                    </wps:wsp>
                  </a:graphicData>
                </a:graphic>
              </wp:anchor>
            </w:drawing>
          </mc:Choice>
          <mc:Fallback>
            <w:pict>
              <v:shape id="Shape 43" o:spid="_x0000_s1026" o:spt="202" type="#_x0000_t202" style="position:absolute;left:0pt;margin-left:423.75pt;margin-top:206.7pt;height:14.65pt;width:59.75pt;mso-position-horizontal-relative:page;mso-position-vertical-relative:margin;mso-wrap-distance-bottom:283.9pt;mso-wrap-distance-top:202.3pt;z-index:125830144;mso-width-relative:page;mso-height-relative:page;" filled="f" stroked="f" coordsize="21600,21600" o:gfxdata="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">
                <v:fill on="f" focussize="0,0"/>
                <v:stroke on="f"/>
                <v:imagedata o:title=""/>
                <o:lock v:ext="edit" aspectratio="f"/>
                <v:textbox inset="0mm,0mm,0mm,0mm" style="mso-fit-shape-to-text:t;">
                  <w:txbxContent>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left and right</w:t>
                      </w:r>
                    </w:p>
                  </w:txbxContent>
                </v:textbox>
                <w10:wrap type="topAndBottom"/>
              </v:shape>
            </w:pict>
          </mc:Fallback>
        </mc:AlternateContent>
      </w:r>
      <w:r>
        <mc:AlternateContent>
          <mc:Choice Requires="wps">
            <w:drawing>
              <wp:anchor distT="2962910" distB="3013710" distL="4354195" distR="382270" simplePos="0" relativeHeight="125830144" behindDoc="0" locked="0" layoutInCell="1" allowOverlap="1">
                <wp:simplePos x="0" y="0"/>
                <wp:positionH relativeFrom="page">
                  <wp:posOffset>4936490</wp:posOffset>
                </wp:positionH>
                <wp:positionV relativeFrom="margin">
                  <wp:posOffset>3018155</wp:posOffset>
                </wp:positionV>
                <wp:extent cx="1362710" cy="384175"/>
                <wp:effectExtent l="0" t="0" r="0" b="0"/>
                <wp:wrapTopAndBottom/>
                <wp:docPr id="45" name="Shape 45"/>
                <wp:cNvGraphicFramePr/>
                <a:graphic xmlns:a="http://schemas.openxmlformats.org/drawingml/2006/main">
                  <a:graphicData uri="http://schemas.microsoft.com/office/word/2010/wordprocessingShape">
                    <wps:wsp>
                      <wps:cNvSpPr txBox="1"/>
                      <wps:spPr>
                        <a:xfrm>
                          <a:off x="0" y="0"/>
                          <a:ext cx="1362710" cy="384175"/>
                        </a:xfrm>
                        <a:prstGeom prst="rect">
                          <a:avLst/>
                        </a:prstGeom>
                        <a:noFill/>
                      </wps:spPr>
                      <wps:txbx>
                        <w:txbxContent>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Turn rotator to adjust</w:t>
                            </w:r>
                          </w:p>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cutting angle of blade</w:t>
                            </w:r>
                          </w:p>
                        </w:txbxContent>
                      </wps:txbx>
                      <wps:bodyPr lIns="0" tIns="0" rIns="0" bIns="0">
                        <a:spAutoFit/>
                      </wps:bodyPr>
                    </wps:wsp>
                  </a:graphicData>
                </a:graphic>
              </wp:anchor>
            </w:drawing>
          </mc:Choice>
          <mc:Fallback>
            <w:pict>
              <v:shape id="Shape 45" o:spid="_x0000_s1026" o:spt="202" type="#_x0000_t202" style="position:absolute;left:0pt;margin-left:388.7pt;margin-top:237.65pt;height:30.25pt;width:107.3pt;mso-position-horizontal-relative:page;mso-position-vertical-relative:margin;mso-wrap-distance-bottom:237.3pt;mso-wrap-distance-top:233.3pt;z-index:125830144;mso-width-relative:page;mso-height-relative:page;" filled="f" stroked="f" coordsize="21600,21600" o:gfxdata="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">
                <v:fill on="f" focussize="0,0"/>
                <v:stroke on="f"/>
                <v:imagedata o:title=""/>
                <o:lock v:ext="edit" aspectratio="f"/>
                <v:textbox inset="0mm,0mm,0mm,0mm" style="mso-fit-shape-to-text:t;">
                  <w:txbxContent>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Turn rotator to adjust</w:t>
                      </w:r>
                    </w:p>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cutting angle of blade</w:t>
                      </w:r>
                    </w:p>
                  </w:txbxContent>
                </v:textbox>
                <w10:wrap type="topAndBottom"/>
              </v:shape>
            </w:pict>
          </mc:Fallback>
        </mc:AlternateContent>
      </w:r>
      <w:r>
        <w:drawing>
          <wp:anchor distT="4142105" distB="215900" distL="126365" distR="141605" simplePos="0" relativeHeight="125830144" behindDoc="0" locked="0" layoutInCell="1" allowOverlap="1">
            <wp:simplePos x="0" y="0"/>
            <wp:positionH relativeFrom="page">
              <wp:posOffset>708660</wp:posOffset>
            </wp:positionH>
            <wp:positionV relativeFrom="margin">
              <wp:posOffset>4197985</wp:posOffset>
            </wp:positionV>
            <wp:extent cx="5833745" cy="2005330"/>
            <wp:effectExtent l="0" t="0" r="0" b="0"/>
            <wp:wrapTopAndBottom/>
            <wp:docPr id="47" name="Shape 47"/>
            <wp:cNvGraphicFramePr/>
            <a:graphic xmlns:a="http://schemas.openxmlformats.org/drawingml/2006/main">
              <a:graphicData uri="http://schemas.openxmlformats.org/drawingml/2006/picture">
                <pic:pic xmlns:pic="http://schemas.openxmlformats.org/drawingml/2006/picture">
                  <pic:nvPicPr>
                    <pic:cNvPr id="47" name="Shape 47"/>
                    <pic:cNvPicPr/>
                  </pic:nvPicPr>
                  <pic:blipFill>
                    <a:blip r:embed="rId14"/>
                    <a:stretch>
                      <a:fillRect/>
                    </a:stretch>
                  </pic:blipFill>
                  <pic:spPr>
                    <a:xfrm>
                      <a:off x="0" y="0"/>
                      <a:ext cx="5833745" cy="2005330"/>
                    </a:xfrm>
                    <a:prstGeom prst="rect">
                      <a:avLst/>
                    </a:prstGeom>
                  </pic:spPr>
                </pic:pic>
              </a:graphicData>
            </a:graphic>
          </wp:anchor>
        </w:drawing>
      </w:r>
      <w:r>
        <w:drawing>
          <wp:anchor distT="0" distB="0" distL="0" distR="0" simplePos="0" relativeHeight="62915584" behindDoc="1" locked="0" layoutInCell="1" allowOverlap="1">
            <wp:simplePos x="0" y="0"/>
            <wp:positionH relativeFrom="page">
              <wp:posOffset>1699260</wp:posOffset>
            </wp:positionH>
            <wp:positionV relativeFrom="margin">
              <wp:posOffset>842010</wp:posOffset>
            </wp:positionV>
            <wp:extent cx="3590290" cy="2700655"/>
            <wp:effectExtent l="0" t="0" r="0" b="0"/>
            <wp:wrapNone/>
            <wp:docPr id="49" name="Shape 49"/>
            <wp:cNvGraphicFramePr/>
            <a:graphic xmlns:a="http://schemas.openxmlformats.org/drawingml/2006/main">
              <a:graphicData uri="http://schemas.openxmlformats.org/drawingml/2006/picture">
                <pic:pic xmlns:pic="http://schemas.openxmlformats.org/drawingml/2006/picture">
                  <pic:nvPicPr>
                    <pic:cNvPr id="49" name="Shape 49"/>
                    <pic:cNvPicPr/>
                  </pic:nvPicPr>
                  <pic:blipFill>
                    <a:blip r:embed="rId15"/>
                    <a:stretch>
                      <a:fillRect/>
                    </a:stretch>
                  </pic:blipFill>
                  <pic:spPr>
                    <a:xfrm>
                      <a:off x="0" y="0"/>
                      <a:ext cx="3590290" cy="2700655"/>
                    </a:xfrm>
                    <a:prstGeom prst="rect">
                      <a:avLst/>
                    </a:prstGeom>
                  </pic:spPr>
                </pic:pic>
              </a:graphicData>
            </a:graphic>
          </wp:anchor>
        </w:drawing>
      </w:r>
      <w:r>
        <w:rPr>
          <w:color w:val="000000"/>
          <w:spacing w:val="0"/>
          <w:w w:val="100"/>
          <w:position w:val="0"/>
          <w:sz w:val="48"/>
          <w:szCs w:val="48"/>
          <w:shd w:val="clear" w:color="auto" w:fill="auto"/>
          <w:lang w:val="en-US" w:eastAsia="en-US" w:bidi="en-US"/>
        </w:rPr>
        <w:t xml:space="preserve">• </w:t>
      </w:r>
      <w:r>
        <w:rPr>
          <w:color w:val="000000"/>
          <w:spacing w:val="0"/>
          <w:w w:val="100"/>
          <w:position w:val="0"/>
          <w:shd w:val="clear" w:color="auto" w:fill="auto"/>
          <w:lang w:val="en-US" w:eastAsia="en-US" w:bidi="en-US"/>
        </w:rPr>
        <w:t>Release</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anti clockwise</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clamping lever on the left</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manually move the holder back and lock it at the desired position. When the holder moves to the terminal point the whole blade holder can be taken out and put it back by reverse procedures. Release</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anti clockwise</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lever on the right, manually move the holder left and right and lock it at the desired position.</w:t>
      </w:r>
    </w:p>
    <w:p>
      <w:pPr>
        <w:pStyle w:val="13"/>
        <w:keepNext w:val="0"/>
        <w:keepLines w:val="0"/>
        <w:widowControl w:val="0"/>
        <w:shd w:val="clear" w:color="auto" w:fill="auto"/>
        <w:bidi w:val="0"/>
        <w:spacing w:before="0" w:after="0" w:line="418" w:lineRule="auto"/>
        <w:ind w:left="0" w:right="0" w:firstLine="0"/>
      </w:pPr>
      <w:r>
        <w:drawing>
          <wp:anchor distT="0" distB="0" distL="76200" distR="76200" simplePos="0" relativeHeight="125830144" behindDoc="0" locked="0" layoutInCell="1" allowOverlap="1">
            <wp:simplePos x="0" y="0"/>
            <wp:positionH relativeFrom="page">
              <wp:posOffset>876300</wp:posOffset>
            </wp:positionH>
            <wp:positionV relativeFrom="margin">
              <wp:posOffset>7739380</wp:posOffset>
            </wp:positionV>
            <wp:extent cx="506095" cy="433070"/>
            <wp:effectExtent l="0" t="0" r="0" b="0"/>
            <wp:wrapSquare wrapText="right"/>
            <wp:docPr id="51" name="Shape 51"/>
            <wp:cNvGraphicFramePr/>
            <a:graphic xmlns:a="http://schemas.openxmlformats.org/drawingml/2006/main">
              <a:graphicData uri="http://schemas.openxmlformats.org/drawingml/2006/picture">
                <pic:pic xmlns:pic="http://schemas.openxmlformats.org/drawingml/2006/picture">
                  <pic:nvPicPr>
                    <pic:cNvPr id="51" name="Shape 51"/>
                    <pic:cNvPicPr/>
                  </pic:nvPicPr>
                  <pic:blipFill>
                    <a:blip r:embed="rId16"/>
                    <a:stretch>
                      <a:fillRect/>
                    </a:stretch>
                  </pic:blipFill>
                  <pic:spPr>
                    <a:xfrm>
                      <a:off x="0" y="0"/>
                      <a:ext cx="506095" cy="433070"/>
                    </a:xfrm>
                    <a:prstGeom prst="rect">
                      <a:avLst/>
                    </a:prstGeom>
                  </pic:spPr>
                </pic:pic>
              </a:graphicData>
            </a:graphic>
          </wp:anchor>
        </w:drawing>
      </w:r>
      <w:r>
        <w:rPr>
          <w:color w:val="000000"/>
          <w:spacing w:val="0"/>
          <w:w w:val="100"/>
          <w:position w:val="0"/>
          <w:shd w:val="clear" w:color="auto" w:fill="auto"/>
          <w:lang w:val="en-US" w:eastAsia="en-US" w:bidi="en-US"/>
        </w:rPr>
        <w:t>Note: Remember to lock well the blade holder to right position when doing forward or backward specimen adjustment.</w:t>
      </w:r>
      <w:r>
        <w:br w:type="page"/>
      </w:r>
    </w:p>
    <w:p>
      <w:pPr>
        <w:pStyle w:val="11"/>
        <w:keepNext/>
        <w:keepLines/>
        <w:widowControl w:val="0"/>
        <w:numPr>
          <w:ilvl w:val="0"/>
          <w:numId w:val="14"/>
        </w:numPr>
        <w:shd w:val="clear" w:color="auto" w:fill="auto"/>
        <w:tabs>
          <w:tab w:val="left" w:pos="733"/>
        </w:tabs>
        <w:bidi w:val="0"/>
        <w:spacing w:before="0" w:after="220" w:line="240" w:lineRule="auto"/>
        <w:ind w:left="420" w:right="0" w:hanging="420"/>
      </w:pPr>
      <w:bookmarkStart w:id="14" w:name="bookmark16"/>
      <w:bookmarkStart w:id="15" w:name="bookmark17"/>
      <w:r>
        <w:rPr>
          <w:color w:val="000000"/>
          <w:spacing w:val="0"/>
          <w:w w:val="100"/>
          <w:position w:val="0"/>
          <w:sz w:val="24"/>
          <w:szCs w:val="24"/>
          <w:shd w:val="clear" w:color="auto" w:fill="auto"/>
          <w:lang w:val="en-US" w:eastAsia="en-US" w:bidi="en-US"/>
        </w:rPr>
        <w:t>Replace blade</w:t>
      </w:r>
      <w:bookmarkEnd w:id="14"/>
      <w:bookmarkEnd w:id="15"/>
    </w:p>
    <w:p>
      <w:pPr>
        <w:pStyle w:val="13"/>
        <w:keepNext w:val="0"/>
        <w:keepLines w:val="0"/>
        <w:widowControl w:val="0"/>
        <w:shd w:val="clear" w:color="auto" w:fill="auto"/>
        <w:bidi w:val="0"/>
        <w:spacing w:before="0" w:after="540" w:line="240" w:lineRule="auto"/>
        <w:ind w:left="420" w:right="0" w:hanging="420"/>
      </w:pPr>
      <w:r>
        <w:rPr>
          <w:color w:val="000000"/>
          <w:spacing w:val="0"/>
          <w:w w:val="100"/>
          <w:position w:val="0"/>
          <w:sz w:val="48"/>
          <w:szCs w:val="48"/>
          <w:shd w:val="clear" w:color="auto" w:fill="auto"/>
          <w:lang w:val="zh-CN" w:eastAsia="zh-CN" w:bidi="zh-CN"/>
        </w:rPr>
        <w:t xml:space="preserve">• </w:t>
      </w:r>
      <w:r>
        <w:rPr>
          <w:color w:val="000000"/>
          <w:spacing w:val="0"/>
          <w:w w:val="100"/>
          <w:position w:val="0"/>
          <w:shd w:val="clear" w:color="auto" w:fill="auto"/>
          <w:lang w:val="en-US" w:eastAsia="en-US" w:bidi="en-US"/>
        </w:rPr>
        <w:t>Releaseclampingleverontheupperrighttoopenbladeclearance;insertbladefromlefttoright; then lock well the clamp lever.</w:t>
      </w:r>
    </w:p>
    <w:p>
      <w:pPr>
        <w:pStyle w:val="13"/>
        <w:keepNext w:val="0"/>
        <w:keepLines w:val="0"/>
        <w:widowControl w:val="0"/>
        <w:shd w:val="clear" w:color="auto" w:fill="auto"/>
        <w:bidi w:val="0"/>
        <w:spacing w:before="0" w:after="1180" w:line="240" w:lineRule="auto"/>
        <w:ind w:left="420" w:right="0" w:hanging="420"/>
      </w:pPr>
      <w:r>
        <w:drawing>
          <wp:anchor distT="0" distB="0" distL="76200" distR="76200" simplePos="0" relativeHeight="125830144" behindDoc="0" locked="0" layoutInCell="1" allowOverlap="1">
            <wp:simplePos x="0" y="0"/>
            <wp:positionH relativeFrom="page">
              <wp:posOffset>894715</wp:posOffset>
            </wp:positionH>
            <wp:positionV relativeFrom="margin">
              <wp:posOffset>1207135</wp:posOffset>
            </wp:positionV>
            <wp:extent cx="506095" cy="438785"/>
            <wp:effectExtent l="0" t="0" r="0" b="0"/>
            <wp:wrapSquare wrapText="right"/>
            <wp:docPr id="53" name="Shape 53"/>
            <wp:cNvGraphicFramePr/>
            <a:graphic xmlns:a="http://schemas.openxmlformats.org/drawingml/2006/main">
              <a:graphicData uri="http://schemas.openxmlformats.org/drawingml/2006/picture">
                <pic:pic xmlns:pic="http://schemas.openxmlformats.org/drawingml/2006/picture">
                  <pic:nvPicPr>
                    <pic:cNvPr id="53" name="Shape 53"/>
                    <pic:cNvPicPr/>
                  </pic:nvPicPr>
                  <pic:blipFill>
                    <a:blip r:embed="rId17"/>
                    <a:stretch>
                      <a:fillRect/>
                    </a:stretch>
                  </pic:blipFill>
                  <pic:spPr>
                    <a:xfrm>
                      <a:off x="0" y="0"/>
                      <a:ext cx="506095" cy="438785"/>
                    </a:xfrm>
                    <a:prstGeom prst="rect">
                      <a:avLst/>
                    </a:prstGeom>
                  </pic:spPr>
                </pic:pic>
              </a:graphicData>
            </a:graphic>
          </wp:anchor>
        </w:drawing>
      </w:r>
      <w:r>
        <w:rPr>
          <w:color w:val="000000"/>
          <w:spacing w:val="0"/>
          <w:w w:val="100"/>
          <w:position w:val="0"/>
          <w:shd w:val="clear" w:color="auto" w:fill="auto"/>
          <w:lang w:val="en-US" w:eastAsia="en-US" w:bidi="en-US"/>
        </w:rPr>
        <w:t>Note</w:t>
      </w:r>
      <w:r>
        <w:rPr>
          <w:rFonts w:ascii="宋体" w:hAnsi="宋体" w:eastAsia="宋体" w:cs="宋体"/>
          <w:color w:val="000000"/>
          <w:spacing w:val="0"/>
          <w:w w:val="100"/>
          <w:position w:val="0"/>
          <w:sz w:val="20"/>
          <w:szCs w:val="20"/>
          <w:shd w:val="clear" w:color="auto" w:fill="auto"/>
          <w:lang w:val="en-US" w:eastAsia="en-US" w:bidi="en-US"/>
        </w:rPr>
        <w:t>：</w:t>
      </w:r>
      <w:r>
        <w:rPr>
          <w:color w:val="000000"/>
          <w:spacing w:val="0"/>
          <w:w w:val="100"/>
          <w:position w:val="0"/>
          <w:shd w:val="clear" w:color="auto" w:fill="auto"/>
          <w:lang w:val="en-US" w:eastAsia="en-US" w:bidi="en-US"/>
        </w:rPr>
        <w:t>Blade is sharp, beware when you change it.</w:t>
      </w:r>
    </w:p>
    <w:p>
      <w:pPr>
        <w:pStyle w:val="11"/>
        <w:keepNext/>
        <w:keepLines/>
        <w:widowControl w:val="0"/>
        <w:numPr>
          <w:ilvl w:val="0"/>
          <w:numId w:val="14"/>
        </w:numPr>
        <w:shd w:val="clear" w:color="auto" w:fill="auto"/>
        <w:tabs>
          <w:tab w:val="left" w:pos="733"/>
        </w:tabs>
        <w:bidi w:val="0"/>
        <w:spacing w:before="0" w:after="220" w:line="240" w:lineRule="auto"/>
        <w:ind w:left="420" w:right="0" w:hanging="420"/>
      </w:pPr>
      <w:bookmarkStart w:id="16" w:name="bookmark18"/>
      <w:r>
        <w:rPr>
          <w:color w:val="000000"/>
          <w:spacing w:val="0"/>
          <w:w w:val="100"/>
          <w:position w:val="0"/>
          <w:sz w:val="24"/>
          <w:szCs w:val="24"/>
          <w:shd w:val="clear" w:color="auto" w:fill="auto"/>
          <w:lang w:val="en-US" w:eastAsia="en-US" w:bidi="en-US"/>
        </w:rPr>
        <w:t>Adjust the angle of the blade</w:t>
      </w:r>
      <w:bookmarkEnd w:id="16"/>
    </w:p>
    <w:p>
      <w:pPr>
        <w:pStyle w:val="13"/>
        <w:keepNext w:val="0"/>
        <w:keepLines w:val="0"/>
        <w:widowControl w:val="0"/>
        <w:shd w:val="clear" w:color="auto" w:fill="auto"/>
        <w:bidi w:val="0"/>
        <w:spacing w:before="0" w:after="1180" w:line="286" w:lineRule="auto"/>
        <w:ind w:left="420" w:right="0" w:hanging="420"/>
        <w:rPr>
          <w:color w:val="000000"/>
          <w:spacing w:val="0"/>
          <w:w w:val="100"/>
          <w:position w:val="0"/>
          <w:shd w:val="clear" w:color="auto" w:fill="auto"/>
          <w:lang w:val="en-US" w:eastAsia="en-US" w:bidi="en-US"/>
        </w:rPr>
      </w:pPr>
      <w:r>
        <w:rPr>
          <w:color w:val="000000"/>
          <w:spacing w:val="0"/>
          <w:w w:val="100"/>
          <w:position w:val="0"/>
          <w:sz w:val="48"/>
          <w:szCs w:val="48"/>
          <w:shd w:val="clear" w:color="auto" w:fill="auto"/>
          <w:lang w:val="zh-CN" w:eastAsia="zh-CN" w:bidi="zh-CN"/>
        </w:rPr>
        <w:t xml:space="preserve">• </w:t>
      </w:r>
      <w:r>
        <w:rPr>
          <w:color w:val="000000"/>
          <w:spacing w:val="0"/>
          <w:w w:val="100"/>
          <w:position w:val="0"/>
          <w:shd w:val="clear" w:color="auto" w:fill="auto"/>
          <w:lang w:val="en-US" w:eastAsia="en-US" w:bidi="en-US"/>
        </w:rPr>
        <w:t>Use hexagon spanner to loose the rotator. Knife folder can be turned and in the selected location can be tight. Slice half-way when necessary change blade, only need to release clamping lever for locking blade, then replace the blade.</w:t>
      </w:r>
      <w:bookmarkStart w:id="17" w:name="bookmark19"/>
    </w:p>
    <w:p>
      <w:pPr>
        <w:pStyle w:val="13"/>
        <w:keepNext w:val="0"/>
        <w:keepLines w:val="0"/>
        <w:widowControl w:val="0"/>
        <w:shd w:val="clear" w:color="auto" w:fill="auto"/>
        <w:bidi w:val="0"/>
        <w:spacing w:before="0" w:after="1180" w:line="286" w:lineRule="auto"/>
        <w:ind w:left="420" w:right="0" w:hanging="420"/>
      </w:pPr>
      <w:r>
        <w:rPr>
          <w:rFonts w:hint="eastAsia" w:eastAsia="宋体"/>
          <w:color w:val="000000"/>
          <w:spacing w:val="0"/>
          <w:w w:val="100"/>
          <w:position w:val="0"/>
          <w:sz w:val="28"/>
          <w:szCs w:val="28"/>
          <w:shd w:val="clear" w:color="auto" w:fill="auto"/>
          <w:lang w:val="en-US" w:eastAsia="zh-CN" w:bidi="en-US"/>
        </w:rPr>
        <w:t>5.3</w:t>
      </w:r>
      <w:r>
        <w:rPr>
          <w:color w:val="000000"/>
          <w:spacing w:val="0"/>
          <w:w w:val="100"/>
          <w:position w:val="0"/>
          <w:sz w:val="24"/>
          <w:szCs w:val="24"/>
          <w:shd w:val="clear" w:color="auto" w:fill="auto"/>
          <w:lang w:val="en-US" w:eastAsia="en-US" w:bidi="en-US"/>
        </w:rPr>
        <w:t>Adjust the anti rolling plate</w:t>
      </w:r>
      <w:bookmarkEnd w:id="17"/>
    </w:p>
    <w:p>
      <w:pPr>
        <w:pStyle w:val="13"/>
        <w:keepNext w:val="0"/>
        <w:keepLines w:val="0"/>
        <w:widowControl w:val="0"/>
        <w:shd w:val="clear" w:color="auto" w:fill="auto"/>
        <w:bidi w:val="0"/>
        <w:spacing w:before="0" w:after="0" w:line="326" w:lineRule="auto"/>
        <w:ind w:left="5580" w:right="0" w:hanging="5580"/>
        <w:jc w:val="left"/>
      </w:pPr>
      <w:r>
        <mc:AlternateContent>
          <mc:Choice Requires="wps">
            <w:drawing>
              <wp:anchor distT="0" distB="0" distL="0" distR="0" simplePos="0" relativeHeight="125830144" behindDoc="0" locked="0" layoutInCell="1" allowOverlap="1">
                <wp:simplePos x="0" y="0"/>
                <wp:positionH relativeFrom="page">
                  <wp:posOffset>1762760</wp:posOffset>
                </wp:positionH>
                <wp:positionV relativeFrom="margin">
                  <wp:posOffset>7192010</wp:posOffset>
                </wp:positionV>
                <wp:extent cx="2212975" cy="194945"/>
                <wp:effectExtent l="0" t="0" r="0" b="0"/>
                <wp:wrapSquare wrapText="right"/>
                <wp:docPr id="61" name="Shape 61"/>
                <wp:cNvGraphicFramePr/>
                <a:graphic xmlns:a="http://schemas.openxmlformats.org/drawingml/2006/main">
                  <a:graphicData uri="http://schemas.microsoft.com/office/word/2010/wordprocessingShape">
                    <wps:wsp>
                      <wps:cNvSpPr txBox="1"/>
                      <wps:spPr>
                        <a:xfrm>
                          <a:off x="0" y="0"/>
                          <a:ext cx="2212975" cy="194945"/>
                        </a:xfrm>
                        <a:prstGeom prst="rect">
                          <a:avLst/>
                        </a:prstGeom>
                        <a:noFill/>
                      </wps:spPr>
                      <wps:txbx>
                        <w:txbxContent>
                          <w:p>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Anti rolling plate height turning knob</w:t>
                            </w:r>
                          </w:p>
                        </w:txbxContent>
                      </wps:txbx>
                      <wps:bodyPr lIns="0" tIns="0" rIns="0" bIns="0">
                        <a:spAutoFit/>
                      </wps:bodyPr>
                    </wps:wsp>
                  </a:graphicData>
                </a:graphic>
              </wp:anchor>
            </w:drawing>
          </mc:Choice>
          <mc:Fallback>
            <w:pict>
              <v:shape id="Shape 61" o:spid="_x0000_s1026" o:spt="202" type="#_x0000_t202" style="position:absolute;left:0pt;margin-left:138.8pt;margin-top:566.3pt;height:15.35pt;width:174.25pt;mso-position-horizontal-relative:page;mso-position-vertical-relative:margin;mso-wrap-distance-bottom:0pt;mso-wrap-distance-left:0pt;mso-wrap-distance-right:0pt;mso-wrap-distance-top:0pt;z-index:125830144;mso-width-relative:page;mso-height-relative:page;" filled="f" stroked="f" coordsize="21600,21600" o:gfxdata="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">
                <v:fill on="f" focussize="0,0"/>
                <v:stroke on="f"/>
                <v:imagedata o:title=""/>
                <o:lock v:ext="edit" aspectratio="f"/>
                <v:textbox inset="0mm,0mm,0mm,0mm" style="mso-fit-shape-to-text:t;">
                  <w:txbxContent>
                    <w:p>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Anti rolling plate height turning knob</w:t>
                      </w:r>
                    </w:p>
                  </w:txbxContent>
                </v:textbox>
                <w10:wrap type="square" side="right"/>
              </v:shape>
            </w:pict>
          </mc:Fallback>
        </mc:AlternateContent>
      </w:r>
      <w:r>
        <mc:AlternateContent>
          <mc:Choice Requires="wps">
            <w:drawing>
              <wp:anchor distT="0" distB="0" distL="0" distR="0" simplePos="0" relativeHeight="125830144" behindDoc="0" locked="0" layoutInCell="1" allowOverlap="1">
                <wp:simplePos x="0" y="0"/>
                <wp:positionH relativeFrom="page">
                  <wp:posOffset>4152900</wp:posOffset>
                </wp:positionH>
                <wp:positionV relativeFrom="margin">
                  <wp:posOffset>7195185</wp:posOffset>
                </wp:positionV>
                <wp:extent cx="1971040" cy="501015"/>
                <wp:effectExtent l="0" t="0" r="0" b="0"/>
                <wp:wrapSquare wrapText="right"/>
                <wp:docPr id="2" name="Shape 61"/>
                <wp:cNvGraphicFramePr/>
                <a:graphic xmlns:a="http://schemas.openxmlformats.org/drawingml/2006/main">
                  <a:graphicData uri="http://schemas.microsoft.com/office/word/2010/wordprocessingShape">
                    <wps:wsp>
                      <wps:cNvSpPr txBox="1"/>
                      <wps:spPr>
                        <a:xfrm>
                          <a:off x="0" y="0"/>
                          <a:ext cx="1971040" cy="501015"/>
                        </a:xfrm>
                        <a:prstGeom prst="rect">
                          <a:avLst/>
                        </a:prstGeom>
                        <a:noFill/>
                      </wps:spPr>
                      <wps:txbx>
                        <w:txbxContent>
                          <w:p>
                            <w:pPr>
                              <w:pStyle w:val="9"/>
                              <w:keepNext w:val="0"/>
                              <w:keepLines w:val="0"/>
                              <w:widowControl w:val="0"/>
                              <w:shd w:val="clear" w:color="auto" w:fill="auto"/>
                              <w:bidi w:val="0"/>
                              <w:spacing w:before="0" w:after="0" w:line="240" w:lineRule="auto"/>
                              <w:ind w:left="0" w:right="0" w:firstLine="0"/>
                              <w:jc w:val="left"/>
                              <w:rPr>
                                <w:rFonts w:hint="eastAsia"/>
                                <w:color w:val="000000"/>
                                <w:spacing w:val="0"/>
                                <w:w w:val="100"/>
                                <w:position w:val="0"/>
                                <w:shd w:val="clear" w:color="auto" w:fill="auto"/>
                                <w:lang w:val="en-US" w:eastAsia="en-US" w:bidi="en-US"/>
                              </w:rPr>
                            </w:pPr>
                            <w:r>
                              <w:rPr>
                                <w:rFonts w:hint="eastAsia"/>
                                <w:color w:val="000000"/>
                                <w:spacing w:val="0"/>
                                <w:w w:val="100"/>
                                <w:position w:val="0"/>
                                <w:shd w:val="clear" w:color="auto" w:fill="auto"/>
                                <w:lang w:val="en-US" w:eastAsia="en-US" w:bidi="en-US"/>
                              </w:rPr>
                              <w:t>Using hexagonal wrench to make</w:t>
                            </w:r>
                          </w:p>
                          <w:p>
                            <w:pPr>
                              <w:pStyle w:val="9"/>
                              <w:keepNext w:val="0"/>
                              <w:keepLines w:val="0"/>
                              <w:widowControl w:val="0"/>
                              <w:shd w:val="clear" w:color="auto" w:fill="auto"/>
                              <w:bidi w:val="0"/>
                              <w:spacing w:before="0" w:after="0" w:line="240" w:lineRule="auto"/>
                              <w:ind w:left="0" w:right="0" w:firstLine="0"/>
                              <w:jc w:val="left"/>
                              <w:rPr>
                                <w:color w:val="000000"/>
                                <w:spacing w:val="0"/>
                                <w:w w:val="100"/>
                                <w:position w:val="0"/>
                                <w:shd w:val="clear" w:color="auto" w:fill="auto"/>
                                <w:lang w:val="en-US" w:eastAsia="en-US" w:bidi="en-US"/>
                              </w:rPr>
                            </w:pPr>
                            <w:r>
                              <w:rPr>
                                <w:rFonts w:hint="eastAsia"/>
                                <w:color w:val="000000"/>
                                <w:spacing w:val="0"/>
                                <w:w w:val="100"/>
                                <w:position w:val="0"/>
                                <w:shd w:val="clear" w:color="auto" w:fill="auto"/>
                                <w:lang w:val="en-US" w:eastAsia="en-US" w:bidi="en-US"/>
                              </w:rPr>
                              <w:t>P</w:t>
                            </w:r>
                            <w:r>
                              <w:rPr>
                                <w:rFonts w:hint="eastAsia" w:eastAsia="宋体"/>
                                <w:color w:val="000000"/>
                                <w:spacing w:val="0"/>
                                <w:w w:val="100"/>
                                <w:position w:val="0"/>
                                <w:shd w:val="clear" w:color="auto" w:fill="auto"/>
                                <w:lang w:val="en-US" w:eastAsia="zh-CN" w:bidi="en-US"/>
                              </w:rPr>
                              <w:t>araller bwtween blade and slide</w:t>
                            </w:r>
                          </w:p>
                        </w:txbxContent>
                      </wps:txbx>
                      <wps:bodyPr lIns="0" tIns="0" rIns="0" bIns="0">
                        <a:noAutofit/>
                      </wps:bodyPr>
                    </wps:wsp>
                  </a:graphicData>
                </a:graphic>
              </wp:anchor>
            </w:drawing>
          </mc:Choice>
          <mc:Fallback>
            <w:pict>
              <v:shape id="Shape 61" o:spid="_x0000_s1026" o:spt="202" type="#_x0000_t202" style="position:absolute;left:0pt;margin-left:327pt;margin-top:566.55pt;height:39.45pt;width:155.2pt;mso-position-horizontal-relative:page;mso-position-vertical-relative:margin;mso-wrap-distance-bottom:0pt;mso-wrap-distance-left:0pt;mso-wrap-distance-right:0pt;mso-wrap-distance-top:0pt;z-index:125830144;mso-width-relative:page;mso-height-relative:page;" filled="f" stroked="f" coordsize="21600,21600" o:gfxdata="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">
                <v:fill on="f" focussize="0,0"/>
                <v:stroke on="f"/>
                <v:imagedata o:title=""/>
                <o:lock v:ext="edit" aspectratio="f"/>
                <v:textbox inset="0mm,0mm,0mm,0mm">
                  <w:txbxContent>
                    <w:p>
                      <w:pPr>
                        <w:pStyle w:val="9"/>
                        <w:keepNext w:val="0"/>
                        <w:keepLines w:val="0"/>
                        <w:widowControl w:val="0"/>
                        <w:shd w:val="clear" w:color="auto" w:fill="auto"/>
                        <w:bidi w:val="0"/>
                        <w:spacing w:before="0" w:after="0" w:line="240" w:lineRule="auto"/>
                        <w:ind w:left="0" w:right="0" w:firstLine="0"/>
                        <w:jc w:val="left"/>
                        <w:rPr>
                          <w:rFonts w:hint="eastAsia"/>
                          <w:color w:val="000000"/>
                          <w:spacing w:val="0"/>
                          <w:w w:val="100"/>
                          <w:position w:val="0"/>
                          <w:shd w:val="clear" w:color="auto" w:fill="auto"/>
                          <w:lang w:val="en-US" w:eastAsia="en-US" w:bidi="en-US"/>
                        </w:rPr>
                      </w:pPr>
                      <w:r>
                        <w:rPr>
                          <w:rFonts w:hint="eastAsia"/>
                          <w:color w:val="000000"/>
                          <w:spacing w:val="0"/>
                          <w:w w:val="100"/>
                          <w:position w:val="0"/>
                          <w:shd w:val="clear" w:color="auto" w:fill="auto"/>
                          <w:lang w:val="en-US" w:eastAsia="en-US" w:bidi="en-US"/>
                        </w:rPr>
                        <w:t>Using hexagonal wrench to make</w:t>
                      </w:r>
                    </w:p>
                    <w:p>
                      <w:pPr>
                        <w:pStyle w:val="9"/>
                        <w:keepNext w:val="0"/>
                        <w:keepLines w:val="0"/>
                        <w:widowControl w:val="0"/>
                        <w:shd w:val="clear" w:color="auto" w:fill="auto"/>
                        <w:bidi w:val="0"/>
                        <w:spacing w:before="0" w:after="0" w:line="240" w:lineRule="auto"/>
                        <w:ind w:left="0" w:right="0" w:firstLine="0"/>
                        <w:jc w:val="left"/>
                        <w:rPr>
                          <w:color w:val="000000"/>
                          <w:spacing w:val="0"/>
                          <w:w w:val="100"/>
                          <w:position w:val="0"/>
                          <w:shd w:val="clear" w:color="auto" w:fill="auto"/>
                          <w:lang w:val="en-US" w:eastAsia="en-US" w:bidi="en-US"/>
                        </w:rPr>
                      </w:pPr>
                      <w:r>
                        <w:rPr>
                          <w:rFonts w:hint="eastAsia"/>
                          <w:color w:val="000000"/>
                          <w:spacing w:val="0"/>
                          <w:w w:val="100"/>
                          <w:position w:val="0"/>
                          <w:shd w:val="clear" w:color="auto" w:fill="auto"/>
                          <w:lang w:val="en-US" w:eastAsia="en-US" w:bidi="en-US"/>
                        </w:rPr>
                        <w:t>P</w:t>
                      </w:r>
                      <w:r>
                        <w:rPr>
                          <w:rFonts w:hint="eastAsia" w:eastAsia="宋体"/>
                          <w:color w:val="000000"/>
                          <w:spacing w:val="0"/>
                          <w:w w:val="100"/>
                          <w:position w:val="0"/>
                          <w:shd w:val="clear" w:color="auto" w:fill="auto"/>
                          <w:lang w:val="en-US" w:eastAsia="zh-CN" w:bidi="en-US"/>
                        </w:rPr>
                        <w:t>araller bwtween blade and slide</w:t>
                      </w:r>
                    </w:p>
                  </w:txbxContent>
                </v:textbox>
                <w10:wrap type="square" side="right"/>
              </v:shape>
            </w:pict>
          </mc:Fallback>
        </mc:AlternateContent>
      </w:r>
      <w:r>
        <mc:AlternateContent>
          <mc:Choice Requires="wps">
            <w:drawing>
              <wp:anchor distT="0" distB="0" distL="0" distR="0" simplePos="0" relativeHeight="125830144" behindDoc="0" locked="0" layoutInCell="1" allowOverlap="1">
                <wp:simplePos x="0" y="0"/>
                <wp:positionH relativeFrom="page">
                  <wp:posOffset>4368165</wp:posOffset>
                </wp:positionH>
                <wp:positionV relativeFrom="margin">
                  <wp:posOffset>4937760</wp:posOffset>
                </wp:positionV>
                <wp:extent cx="687705" cy="127635"/>
                <wp:effectExtent l="0" t="0" r="0" b="0"/>
                <wp:wrapSquare wrapText="right"/>
                <wp:docPr id="57" name="Shape 57"/>
                <wp:cNvGraphicFramePr/>
                <a:graphic xmlns:a="http://schemas.openxmlformats.org/drawingml/2006/main">
                  <a:graphicData uri="http://schemas.microsoft.com/office/word/2010/wordprocessingShape">
                    <wps:wsp>
                      <wps:cNvSpPr txBox="1"/>
                      <wps:spPr>
                        <a:xfrm>
                          <a:off x="0" y="0"/>
                          <a:ext cx="687705" cy="127635"/>
                        </a:xfrm>
                        <a:prstGeom prst="rect">
                          <a:avLst/>
                        </a:prstGeom>
                        <a:noFill/>
                      </wps:spPr>
                      <wps:txbx>
                        <w:txbxContent>
                          <w:p>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Parallel</w:t>
                            </w:r>
                          </w:p>
                        </w:txbxContent>
                      </wps:txbx>
                      <wps:bodyPr wrap="square" lIns="0" tIns="0" rIns="0" bIns="0">
                        <a:noAutofit/>
                      </wps:bodyPr>
                    </wps:wsp>
                  </a:graphicData>
                </a:graphic>
              </wp:anchor>
            </w:drawing>
          </mc:Choice>
          <mc:Fallback>
            <w:pict>
              <v:shape id="Shape 57" o:spid="_x0000_s1026" o:spt="202" type="#_x0000_t202" style="position:absolute;left:0pt;margin-left:343.95pt;margin-top:388.8pt;height:10.05pt;width:54.15pt;mso-position-horizontal-relative:page;mso-position-vertical-relative:margin;mso-wrap-distance-bottom:0pt;mso-wrap-distance-left:0pt;mso-wrap-distance-right:0pt;mso-wrap-distance-top:0pt;z-index:125830144;mso-width-relative:page;mso-height-relative:page;" filled="f" stroked="f" coordsize="21600,21600" o:gfxdata="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">
                <v:fill on="f" focussize="0,0"/>
                <v:stroke on="f"/>
                <v:imagedata o:title=""/>
                <o:lock v:ext="edit" aspectratio="f"/>
                <v:textbox inset="0mm,0mm,0mm,0mm">
                  <w:txbxContent>
                    <w:p>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Parallel</w:t>
                      </w:r>
                    </w:p>
                  </w:txbxContent>
                </v:textbox>
                <w10:wrap type="square" side="right"/>
              </v:shape>
            </w:pict>
          </mc:Fallback>
        </mc:AlternateContent>
      </w:r>
      <w:r>
        <w:drawing>
          <wp:anchor distT="140335" distB="225425" distL="445135" distR="1085215" simplePos="0" relativeHeight="125830144" behindDoc="0" locked="0" layoutInCell="1" allowOverlap="1">
            <wp:simplePos x="0" y="0"/>
            <wp:positionH relativeFrom="page">
              <wp:posOffset>1196975</wp:posOffset>
            </wp:positionH>
            <wp:positionV relativeFrom="margin">
              <wp:posOffset>5097780</wp:posOffset>
            </wp:positionV>
            <wp:extent cx="3767455" cy="2089150"/>
            <wp:effectExtent l="0" t="0" r="0" b="0"/>
            <wp:wrapTight wrapText="right">
              <wp:wrapPolygon>
                <wp:start x="0" y="0"/>
                <wp:lineTo x="0" y="21469"/>
                <wp:lineTo x="16601" y="21469"/>
                <wp:lineTo x="19878" y="21469"/>
                <wp:lineTo x="21407" y="20681"/>
                <wp:lineTo x="21516" y="6303"/>
                <wp:lineTo x="21516" y="0"/>
                <wp:lineTo x="0" y="0"/>
              </wp:wrapPolygon>
            </wp:wrapTight>
            <wp:docPr id="55" name="Shape 55"/>
            <wp:cNvGraphicFramePr/>
            <a:graphic xmlns:a="http://schemas.openxmlformats.org/drawingml/2006/main">
              <a:graphicData uri="http://schemas.openxmlformats.org/drawingml/2006/picture">
                <pic:pic xmlns:pic="http://schemas.openxmlformats.org/drawingml/2006/picture">
                  <pic:nvPicPr>
                    <pic:cNvPr id="55" name="Shape 55"/>
                    <pic:cNvPicPr/>
                  </pic:nvPicPr>
                  <pic:blipFill>
                    <a:blip r:embed="rId18"/>
                    <a:stretch>
                      <a:fillRect/>
                    </a:stretch>
                  </pic:blipFill>
                  <pic:spPr>
                    <a:xfrm>
                      <a:off x="0" y="0"/>
                      <a:ext cx="3767455" cy="2089150"/>
                    </a:xfrm>
                    <a:prstGeom prst="rect">
                      <a:avLst/>
                    </a:prstGeom>
                  </pic:spPr>
                </pic:pic>
              </a:graphicData>
            </a:graphic>
          </wp:anchor>
        </w:drawing>
      </w:r>
      <w:r>
        <mc:AlternateContent>
          <mc:Choice Requires="wps">
            <w:drawing>
              <wp:anchor distT="0" distB="0" distL="0" distR="0" simplePos="0" relativeHeight="125830144" behindDoc="0" locked="0" layoutInCell="1" allowOverlap="1">
                <wp:simplePos x="0" y="0"/>
                <wp:positionH relativeFrom="page">
                  <wp:posOffset>843280</wp:posOffset>
                </wp:positionH>
                <wp:positionV relativeFrom="margin">
                  <wp:posOffset>5309870</wp:posOffset>
                </wp:positionV>
                <wp:extent cx="402590" cy="170815"/>
                <wp:effectExtent l="0" t="0" r="0" b="0"/>
                <wp:wrapSquare wrapText="right"/>
                <wp:docPr id="59" name="Shape 59"/>
                <wp:cNvGraphicFramePr/>
                <a:graphic xmlns:a="http://schemas.openxmlformats.org/drawingml/2006/main">
                  <a:graphicData uri="http://schemas.microsoft.com/office/word/2010/wordprocessingShape">
                    <wps:wsp>
                      <wps:cNvSpPr txBox="1"/>
                      <wps:spPr>
                        <a:xfrm>
                          <a:off x="0" y="0"/>
                          <a:ext cx="402590" cy="170815"/>
                        </a:xfrm>
                        <a:prstGeom prst="rect">
                          <a:avLst/>
                        </a:prstGeom>
                        <a:noFill/>
                      </wps:spPr>
                      <wps:txbx>
                        <w:txbxContent>
                          <w:p>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Blade</w:t>
                            </w:r>
                          </w:p>
                        </w:txbxContent>
                      </wps:txbx>
                      <wps:bodyPr lIns="0" tIns="0" rIns="0" bIns="0">
                        <a:spAutoFit/>
                      </wps:bodyPr>
                    </wps:wsp>
                  </a:graphicData>
                </a:graphic>
              </wp:anchor>
            </w:drawing>
          </mc:Choice>
          <mc:Fallback>
            <w:pict>
              <v:shape id="Shape 59" o:spid="_x0000_s1026" o:spt="202" type="#_x0000_t202" style="position:absolute;left:0pt;margin-left:66.4pt;margin-top:418.1pt;height:13.45pt;width:31.7pt;mso-position-horizontal-relative:page;mso-position-vertical-relative:margin;mso-wrap-distance-bottom:0pt;mso-wrap-distance-left:0pt;mso-wrap-distance-right:0pt;mso-wrap-distance-top:0pt;z-index:125830144;mso-width-relative:page;mso-height-relative:page;" filled="f" stroked="f" coordsize="21600,21600" o:gfxdata="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">
                <v:fill on="f" focussize="0,0"/>
                <v:stroke on="f"/>
                <v:imagedata o:title=""/>
                <o:lock v:ext="edit" aspectratio="f"/>
                <v:textbox inset="0mm,0mm,0mm,0mm" style="mso-fit-shape-to-text:t;">
                  <w:txbxContent>
                    <w:p>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Blade</w:t>
                      </w:r>
                    </w:p>
                  </w:txbxContent>
                </v:textbox>
                <w10:wrap type="square" side="right"/>
              </v:shape>
            </w:pict>
          </mc:Fallback>
        </mc:AlternateContent>
      </w:r>
      <w:r>
        <mc:AlternateContent>
          <mc:Choice Requires="wps">
            <w:drawing>
              <wp:anchor distT="0" distB="0" distL="0" distR="0" simplePos="0" relativeHeight="125830144" behindDoc="0" locked="0" layoutInCell="1" allowOverlap="1">
                <wp:simplePos x="0" y="0"/>
                <wp:positionH relativeFrom="page">
                  <wp:posOffset>5080000</wp:posOffset>
                </wp:positionH>
                <wp:positionV relativeFrom="margin">
                  <wp:posOffset>5797550</wp:posOffset>
                </wp:positionV>
                <wp:extent cx="1164590" cy="429895"/>
                <wp:effectExtent l="0" t="0" r="0" b="0"/>
                <wp:wrapSquare wrapText="right"/>
                <wp:docPr id="63" name="Shape 63"/>
                <wp:cNvGraphicFramePr/>
                <a:graphic xmlns:a="http://schemas.openxmlformats.org/drawingml/2006/main">
                  <a:graphicData uri="http://schemas.microsoft.com/office/word/2010/wordprocessingShape">
                    <wps:wsp>
                      <wps:cNvSpPr txBox="1"/>
                      <wps:spPr>
                        <a:xfrm>
                          <a:off x="0" y="0"/>
                          <a:ext cx="1164590" cy="429895"/>
                        </a:xfrm>
                        <a:prstGeom prst="rect">
                          <a:avLst/>
                        </a:prstGeom>
                        <a:noFill/>
                      </wps:spPr>
                      <wps:txbx>
                        <w:txbxContent>
                          <w:p>
                            <w:pPr>
                              <w:pStyle w:val="9"/>
                              <w:keepNext w:val="0"/>
                              <w:keepLines w:val="0"/>
                              <w:widowControl w:val="0"/>
                              <w:shd w:val="clear" w:color="auto" w:fill="auto"/>
                              <w:bidi w:val="0"/>
                              <w:spacing w:before="0" w:after="0" w:line="326" w:lineRule="auto"/>
                              <w:ind w:left="0" w:right="0" w:firstLine="0"/>
                              <w:jc w:val="both"/>
                            </w:pPr>
                            <w:r>
                              <w:rPr>
                                <w:color w:val="000000"/>
                                <w:spacing w:val="0"/>
                                <w:w w:val="100"/>
                                <w:position w:val="0"/>
                                <w:shd w:val="clear" w:color="auto" w:fill="auto"/>
                                <w:lang w:val="en-US" w:eastAsia="en-US" w:bidi="en-US"/>
                              </w:rPr>
                              <w:t>Knob for clamping anti rolling plate</w:t>
                            </w:r>
                          </w:p>
                        </w:txbxContent>
                      </wps:txbx>
                      <wps:bodyPr lIns="0" tIns="0" rIns="0" bIns="0">
                        <a:spAutoFit/>
                      </wps:bodyPr>
                    </wps:wsp>
                  </a:graphicData>
                </a:graphic>
              </wp:anchor>
            </w:drawing>
          </mc:Choice>
          <mc:Fallback>
            <w:pict>
              <v:shape id="Shape 63" o:spid="_x0000_s1026" o:spt="202" type="#_x0000_t202" style="position:absolute;left:0pt;margin-left:400pt;margin-top:456.5pt;height:33.85pt;width:91.7pt;mso-position-horizontal-relative:page;mso-position-vertical-relative:margin;mso-wrap-distance-bottom:0pt;mso-wrap-distance-left:0pt;mso-wrap-distance-right:0pt;mso-wrap-distance-top:0pt;z-index:125830144;mso-width-relative:page;mso-height-relative:page;" filled="f" stroked="f" coordsize="21600,21600" o:gfxdata="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">
                <v:fill on="f" focussize="0,0"/>
                <v:stroke on="f"/>
                <v:imagedata o:title=""/>
                <o:lock v:ext="edit" aspectratio="f"/>
                <v:textbox inset="0mm,0mm,0mm,0mm" style="mso-fit-shape-to-text:t;">
                  <w:txbxContent>
                    <w:p>
                      <w:pPr>
                        <w:pStyle w:val="9"/>
                        <w:keepNext w:val="0"/>
                        <w:keepLines w:val="0"/>
                        <w:widowControl w:val="0"/>
                        <w:shd w:val="clear" w:color="auto" w:fill="auto"/>
                        <w:bidi w:val="0"/>
                        <w:spacing w:before="0" w:after="0" w:line="326" w:lineRule="auto"/>
                        <w:ind w:left="0" w:right="0" w:firstLine="0"/>
                        <w:jc w:val="both"/>
                      </w:pPr>
                      <w:r>
                        <w:rPr>
                          <w:color w:val="000000"/>
                          <w:spacing w:val="0"/>
                          <w:w w:val="100"/>
                          <w:position w:val="0"/>
                          <w:shd w:val="clear" w:color="auto" w:fill="auto"/>
                          <w:lang w:val="en-US" w:eastAsia="en-US" w:bidi="en-US"/>
                        </w:rPr>
                        <w:t>Knob for clamping anti rolling plate</w:t>
                      </w:r>
                    </w:p>
                  </w:txbxContent>
                </v:textbox>
                <w10:wrap type="square" side="right"/>
              </v:shape>
            </w:pict>
          </mc:Fallback>
        </mc:AlternateContent>
      </w:r>
      <w:r>
        <w:br w:type="page"/>
      </w:r>
    </w:p>
    <w:p>
      <w:pPr>
        <w:widowControl w:val="0"/>
        <w:spacing w:line="14" w:lineRule="exact"/>
      </w:pPr>
      <w:r>
        <w:drawing>
          <wp:anchor distT="0" distB="321310" distL="114300" distR="114300" simplePos="0" relativeHeight="125830144" behindDoc="0" locked="0" layoutInCell="1" allowOverlap="1">
            <wp:simplePos x="0" y="0"/>
            <wp:positionH relativeFrom="page">
              <wp:posOffset>701040</wp:posOffset>
            </wp:positionH>
            <wp:positionV relativeFrom="paragraph">
              <wp:posOffset>8890</wp:posOffset>
            </wp:positionV>
            <wp:extent cx="5364480" cy="1816735"/>
            <wp:effectExtent l="0" t="0" r="0" b="0"/>
            <wp:wrapTopAndBottom/>
            <wp:docPr id="65" name="Shape 65"/>
            <wp:cNvGraphicFramePr/>
            <a:graphic xmlns:a="http://schemas.openxmlformats.org/drawingml/2006/main">
              <a:graphicData uri="http://schemas.openxmlformats.org/drawingml/2006/picture">
                <pic:pic xmlns:pic="http://schemas.openxmlformats.org/drawingml/2006/picture">
                  <pic:nvPicPr>
                    <pic:cNvPr id="65" name="Shape 65"/>
                    <pic:cNvPicPr/>
                  </pic:nvPicPr>
                  <pic:blipFill>
                    <a:blip r:embed="rId19"/>
                    <a:stretch>
                      <a:fillRect/>
                    </a:stretch>
                  </pic:blipFill>
                  <pic:spPr>
                    <a:xfrm>
                      <a:off x="0" y="0"/>
                      <a:ext cx="5364480" cy="1816735"/>
                    </a:xfrm>
                    <a:prstGeom prst="rect">
                      <a:avLst/>
                    </a:prstGeom>
                  </pic:spPr>
                </pic:pic>
              </a:graphicData>
            </a:graphic>
          </wp:anchor>
        </w:drawing>
      </w:r>
    </w:p>
    <w:p>
      <w:pPr>
        <w:pStyle w:val="13"/>
        <w:keepNext w:val="0"/>
        <w:keepLines w:val="0"/>
        <w:widowControl w:val="0"/>
        <w:shd w:val="clear" w:color="auto" w:fill="auto"/>
        <w:bidi w:val="0"/>
        <w:spacing w:before="0" w:after="380" w:line="240" w:lineRule="auto"/>
        <w:ind w:left="0" w:right="0" w:firstLine="0"/>
        <w:jc w:val="left"/>
      </w:pPr>
      <w:r>
        <w:rPr>
          <w:color w:val="000000"/>
          <w:spacing w:val="0"/>
          <w:w w:val="100"/>
          <w:position w:val="0"/>
          <w:shd w:val="clear" w:color="auto" w:fill="auto"/>
          <w:lang w:val="en-US" w:eastAsia="en-US" w:bidi="en-US"/>
        </w:rPr>
        <w:t>The anti rolling plate is made of Plexiglas. Adjustment includes</w:t>
      </w:r>
      <w:r>
        <w:rPr>
          <w:rFonts w:ascii="黑体" w:hAnsi="黑体" w:eastAsia="黑体" w:cs="黑体"/>
          <w:color w:val="000000"/>
          <w:spacing w:val="0"/>
          <w:w w:val="100"/>
          <w:position w:val="0"/>
          <w:shd w:val="clear" w:color="auto" w:fill="auto"/>
          <w:lang w:val="en-US" w:eastAsia="en-US" w:bidi="en-US"/>
        </w:rPr>
        <w:t>：</w:t>
      </w:r>
    </w:p>
    <w:p>
      <w:pPr>
        <w:pStyle w:val="11"/>
        <w:keepNext/>
        <w:keepLines/>
        <w:widowControl w:val="0"/>
        <w:numPr>
          <w:ilvl w:val="0"/>
          <w:numId w:val="15"/>
        </w:numPr>
        <w:shd w:val="clear" w:color="auto" w:fill="auto"/>
        <w:tabs>
          <w:tab w:val="left" w:pos="735"/>
        </w:tabs>
        <w:bidi w:val="0"/>
        <w:spacing w:before="0" w:after="220" w:line="240" w:lineRule="auto"/>
        <w:ind w:left="0" w:right="0" w:firstLine="0"/>
        <w:jc w:val="left"/>
      </w:pPr>
      <w:bookmarkStart w:id="18" w:name="bookmark20"/>
      <w:r>
        <w:rPr>
          <w:color w:val="000000"/>
          <w:spacing w:val="0"/>
          <w:w w:val="100"/>
          <w:position w:val="0"/>
          <w:sz w:val="24"/>
          <w:szCs w:val="24"/>
          <w:shd w:val="clear" w:color="auto" w:fill="auto"/>
          <w:lang w:val="en-US" w:eastAsia="en-US" w:bidi="en-US"/>
        </w:rPr>
        <w:t>Make the edge of the anti rolling plate parallel to the edge of the blade</w:t>
      </w:r>
      <w:bookmarkEnd w:id="18"/>
    </w:p>
    <w:p>
      <w:pPr>
        <w:pStyle w:val="13"/>
        <w:keepNext w:val="0"/>
        <w:keepLines w:val="0"/>
        <w:widowControl w:val="0"/>
        <w:numPr>
          <w:ilvl w:val="0"/>
          <w:numId w:val="9"/>
        </w:numPr>
        <w:shd w:val="clear" w:color="auto" w:fill="auto"/>
        <w:tabs>
          <w:tab w:val="left" w:pos="462"/>
        </w:tabs>
        <w:bidi w:val="0"/>
        <w:spacing w:before="0" w:after="0" w:line="240" w:lineRule="auto"/>
        <w:ind w:left="0" w:right="0" w:firstLine="0"/>
        <w:jc w:val="left"/>
      </w:pPr>
      <w:r>
        <w:rPr>
          <w:color w:val="000000"/>
          <w:spacing w:val="0"/>
          <w:w w:val="100"/>
          <w:position w:val="0"/>
          <w:shd w:val="clear" w:color="auto" w:fill="auto"/>
          <w:lang w:val="en-US" w:eastAsia="en-US" w:bidi="en-US"/>
        </w:rPr>
        <w:t>Insert blade and lock the clamping lever</w:t>
      </w:r>
    </w:p>
    <w:p>
      <w:pPr>
        <w:pStyle w:val="13"/>
        <w:keepNext w:val="0"/>
        <w:keepLines w:val="0"/>
        <w:widowControl w:val="0"/>
        <w:numPr>
          <w:ilvl w:val="0"/>
          <w:numId w:val="9"/>
        </w:numPr>
        <w:shd w:val="clear" w:color="auto" w:fill="auto"/>
        <w:tabs>
          <w:tab w:val="left" w:pos="462"/>
        </w:tabs>
        <w:bidi w:val="0"/>
        <w:spacing w:before="0" w:after="0" w:line="180" w:lineRule="auto"/>
        <w:ind w:left="0" w:right="0" w:firstLine="0"/>
        <w:jc w:val="left"/>
      </w:pPr>
      <w:r>
        <w:rPr>
          <w:color w:val="000000"/>
          <w:spacing w:val="0"/>
          <w:w w:val="100"/>
          <w:position w:val="0"/>
          <w:shd w:val="clear" w:color="auto" w:fill="auto"/>
          <w:lang w:val="en-US" w:eastAsia="en-US" w:bidi="en-US"/>
        </w:rPr>
        <w:t>Lock two knobs.</w:t>
      </w:r>
    </w:p>
    <w:p>
      <w:pPr>
        <w:pStyle w:val="13"/>
        <w:keepNext w:val="0"/>
        <w:keepLines w:val="0"/>
        <w:widowControl w:val="0"/>
        <w:numPr>
          <w:ilvl w:val="0"/>
          <w:numId w:val="9"/>
        </w:numPr>
        <w:shd w:val="clear" w:color="auto" w:fill="auto"/>
        <w:tabs>
          <w:tab w:val="left" w:pos="462"/>
        </w:tabs>
        <w:bidi w:val="0"/>
        <w:spacing w:before="0" w:after="0" w:line="180" w:lineRule="auto"/>
        <w:ind w:left="0" w:right="0" w:firstLine="0"/>
        <w:jc w:val="left"/>
      </w:pPr>
      <w:r>
        <w:rPr>
          <w:color w:val="000000"/>
          <w:spacing w:val="0"/>
          <w:w w:val="100"/>
          <w:position w:val="0"/>
          <w:shd w:val="clear" w:color="auto" w:fill="auto"/>
          <w:lang w:val="en-US" w:eastAsia="en-US" w:bidi="en-US"/>
        </w:rPr>
        <w:t>Using hexagonal wrench to make parallel between blade and anti rolling plate</w:t>
      </w:r>
    </w:p>
    <w:p>
      <w:pPr>
        <w:pStyle w:val="13"/>
        <w:keepNext w:val="0"/>
        <w:keepLines w:val="0"/>
        <w:widowControl w:val="0"/>
        <w:numPr>
          <w:ilvl w:val="0"/>
          <w:numId w:val="9"/>
        </w:numPr>
        <w:shd w:val="clear" w:color="auto" w:fill="auto"/>
        <w:tabs>
          <w:tab w:val="left" w:pos="462"/>
        </w:tabs>
        <w:bidi w:val="0"/>
        <w:spacing w:before="0" w:after="0" w:line="180" w:lineRule="auto"/>
        <w:ind w:left="0" w:right="0" w:firstLine="0"/>
        <w:jc w:val="left"/>
      </w:pPr>
      <w:r>
        <w:rPr>
          <w:color w:val="000000"/>
          <w:spacing w:val="0"/>
          <w:w w:val="100"/>
          <w:position w:val="0"/>
          <w:shd w:val="clear" w:color="auto" w:fill="auto"/>
          <w:lang w:val="en-US" w:eastAsia="en-US" w:bidi="en-US"/>
        </w:rPr>
        <w:t>Fastening hexagonal screw</w:t>
      </w:r>
    </w:p>
    <w:p>
      <w:pPr>
        <w:pStyle w:val="13"/>
        <w:keepNext w:val="0"/>
        <w:keepLines w:val="0"/>
        <w:widowControl w:val="0"/>
        <w:numPr>
          <w:ilvl w:val="0"/>
          <w:numId w:val="9"/>
        </w:numPr>
        <w:shd w:val="clear" w:color="auto" w:fill="auto"/>
        <w:tabs>
          <w:tab w:val="left" w:pos="462"/>
        </w:tabs>
        <w:bidi w:val="0"/>
        <w:spacing w:before="0" w:after="780" w:line="180" w:lineRule="auto"/>
        <w:ind w:left="0" w:right="0" w:firstLine="0"/>
        <w:jc w:val="left"/>
      </w:pPr>
      <w:r>
        <w:rPr>
          <w:color w:val="000000"/>
          <w:spacing w:val="0"/>
          <w:w w:val="100"/>
          <w:position w:val="0"/>
          <w:shd w:val="clear" w:color="auto" w:fill="auto"/>
          <w:lang w:val="en-US" w:eastAsia="en-US" w:bidi="en-US"/>
        </w:rPr>
        <w:t>Turing height turning knob to adjust height of anti rolling plate</w:t>
      </w:r>
      <w:bookmarkStart w:id="19" w:name="bookmark21"/>
    </w:p>
    <w:p>
      <w:pPr>
        <w:pStyle w:val="13"/>
        <w:keepNext w:val="0"/>
        <w:keepLines w:val="0"/>
        <w:widowControl w:val="0"/>
        <w:numPr>
          <w:numId w:val="0"/>
        </w:numPr>
        <w:shd w:val="clear" w:color="auto" w:fill="auto"/>
        <w:tabs>
          <w:tab w:val="left" w:pos="462"/>
        </w:tabs>
        <w:bidi w:val="0"/>
        <w:spacing w:before="0" w:after="780" w:line="180" w:lineRule="auto"/>
        <w:ind w:leftChars="0" w:right="0" w:rightChars="0"/>
        <w:jc w:val="left"/>
      </w:pPr>
      <w:r>
        <w:rPr>
          <w:rFonts w:hint="eastAsia" w:eastAsia="宋体"/>
          <w:b/>
          <w:bCs/>
          <w:color w:val="000000"/>
          <w:spacing w:val="0"/>
          <w:w w:val="100"/>
          <w:position w:val="0"/>
          <w:sz w:val="24"/>
          <w:szCs w:val="24"/>
          <w:shd w:val="clear" w:color="auto" w:fill="auto"/>
          <w:lang w:val="en-US" w:eastAsia="zh-CN" w:bidi="en-US"/>
        </w:rPr>
        <w:t>5.3.2</w:t>
      </w:r>
      <w:r>
        <w:rPr>
          <w:color w:val="000000"/>
          <w:spacing w:val="0"/>
          <w:w w:val="100"/>
          <w:position w:val="0"/>
          <w:sz w:val="24"/>
          <w:szCs w:val="24"/>
          <w:shd w:val="clear" w:color="auto" w:fill="auto"/>
          <w:lang w:val="en-US" w:eastAsia="en-US" w:bidi="en-US"/>
        </w:rPr>
        <w:t>Adjust the anti rolling plate angle with the</w:t>
      </w:r>
      <w:r>
        <w:rPr>
          <w:rFonts w:hint="eastAsia" w:eastAsia="宋体"/>
          <w:color w:val="000000"/>
          <w:spacing w:val="0"/>
          <w:w w:val="100"/>
          <w:position w:val="0"/>
          <w:sz w:val="24"/>
          <w:szCs w:val="24"/>
          <w:shd w:val="clear" w:color="auto" w:fill="auto"/>
          <w:lang w:val="en-US" w:eastAsia="zh-CN" w:bidi="en-US"/>
        </w:rPr>
        <w:t xml:space="preserve"> </w:t>
      </w:r>
      <w:r>
        <w:rPr>
          <w:color w:val="000000"/>
          <w:spacing w:val="0"/>
          <w:w w:val="100"/>
          <w:position w:val="0"/>
          <w:sz w:val="24"/>
          <w:szCs w:val="24"/>
          <w:shd w:val="clear" w:color="auto" w:fill="auto"/>
          <w:lang w:val="en-US" w:eastAsia="en-US" w:bidi="en-US"/>
        </w:rPr>
        <w:t xml:space="preserve">blade </w:t>
      </w:r>
      <w:bookmarkEnd w:id="19"/>
      <w:r>
        <w:drawing>
          <wp:inline distT="0" distB="0" distL="114300" distR="114300">
            <wp:extent cx="3423285" cy="2454275"/>
            <wp:effectExtent l="0" t="0" r="5715" b="317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0"/>
                    <a:stretch>
                      <a:fillRect/>
                    </a:stretch>
                  </pic:blipFill>
                  <pic:spPr>
                    <a:xfrm>
                      <a:off x="0" y="0"/>
                      <a:ext cx="3423285" cy="2454275"/>
                    </a:xfrm>
                    <a:prstGeom prst="pie">
                      <a:avLst/>
                    </a:prstGeom>
                    <a:noFill/>
                    <a:ln w="9525">
                      <a:noFill/>
                    </a:ln>
                  </pic:spPr>
                </pic:pic>
              </a:graphicData>
            </a:graphic>
          </wp:inline>
        </w:drawing>
      </w:r>
    </w:p>
    <w:p>
      <w:pPr>
        <w:pStyle w:val="11"/>
        <w:keepNext/>
        <w:keepLines/>
        <w:widowControl w:val="0"/>
        <w:numPr>
          <w:numId w:val="0"/>
        </w:numPr>
        <w:shd w:val="clear" w:color="auto" w:fill="auto"/>
        <w:tabs>
          <w:tab w:val="left" w:pos="735"/>
        </w:tabs>
        <w:bidi w:val="0"/>
        <w:spacing w:before="0" w:after="940" w:line="240" w:lineRule="auto"/>
        <w:ind w:leftChars="0" w:right="0" w:rightChars="0"/>
        <w:jc w:val="left"/>
      </w:pPr>
    </w:p>
    <w:p>
      <w:pPr>
        <w:pStyle w:val="11"/>
        <w:keepNext/>
        <w:keepLines/>
        <w:widowControl w:val="0"/>
        <w:numPr>
          <w:ilvl w:val="0"/>
          <w:numId w:val="15"/>
        </w:numPr>
        <w:shd w:val="clear" w:color="auto" w:fill="auto"/>
        <w:tabs>
          <w:tab w:val="left" w:pos="733"/>
        </w:tabs>
        <w:bidi w:val="0"/>
        <w:spacing w:before="0" w:after="0" w:line="240" w:lineRule="auto"/>
        <w:ind w:left="0" w:right="0" w:firstLine="0"/>
        <w:jc w:val="left"/>
      </w:pPr>
      <w:bookmarkStart w:id="20" w:name="bookmark22"/>
      <w:bookmarkStart w:id="21" w:name="bookmark23"/>
      <w:r>
        <w:rPr>
          <w:color w:val="000000"/>
          <w:spacing w:val="0"/>
          <w:w w:val="100"/>
          <w:position w:val="0"/>
          <w:sz w:val="24"/>
          <w:szCs w:val="24"/>
          <w:shd w:val="clear" w:color="auto" w:fill="auto"/>
          <w:lang w:val="en-US" w:eastAsia="en-US" w:bidi="en-US"/>
        </w:rPr>
        <w:t>Make the edge of plate and edge of blade meet flush</w:t>
      </w:r>
      <w:bookmarkEnd w:id="20"/>
      <w:bookmarkEnd w:id="21"/>
    </w:p>
    <w:p>
      <w:pPr>
        <w:widowControl w:val="0"/>
        <w:spacing w:line="14" w:lineRule="exact"/>
        <w:sectPr>
          <w:footnotePr>
            <w:numFmt w:val="decimal"/>
          </w:footnotePr>
          <w:pgSz w:w="11900" w:h="16840"/>
          <w:pgMar w:top="1436" w:right="1325" w:bottom="970" w:left="1110" w:header="0" w:footer="3" w:gutter="0"/>
          <w:cols w:space="720" w:num="1"/>
          <w:rtlGutter w:val="0"/>
          <w:docGrid w:linePitch="360" w:charSpace="0"/>
        </w:sectPr>
      </w:pPr>
      <w:r>
        <w:drawing>
          <wp:anchor distT="372110" distB="0" distL="114300" distR="1351915" simplePos="0" relativeHeight="125830144" behindDoc="0" locked="0" layoutInCell="1" allowOverlap="1">
            <wp:simplePos x="0" y="0"/>
            <wp:positionH relativeFrom="page">
              <wp:posOffset>829310</wp:posOffset>
            </wp:positionH>
            <wp:positionV relativeFrom="paragraph">
              <wp:posOffset>381000</wp:posOffset>
            </wp:positionV>
            <wp:extent cx="4578350" cy="2194560"/>
            <wp:effectExtent l="0" t="0" r="0" b="0"/>
            <wp:wrapTopAndBottom/>
            <wp:docPr id="73" name="Shape 73"/>
            <wp:cNvGraphicFramePr/>
            <a:graphic xmlns:a="http://schemas.openxmlformats.org/drawingml/2006/main">
              <a:graphicData uri="http://schemas.openxmlformats.org/drawingml/2006/picture">
                <pic:pic xmlns:pic="http://schemas.openxmlformats.org/drawingml/2006/picture">
                  <pic:nvPicPr>
                    <pic:cNvPr id="73" name="Shape 73"/>
                    <pic:cNvPicPr/>
                  </pic:nvPicPr>
                  <pic:blipFill>
                    <a:blip r:embed="rId21"/>
                    <a:stretch>
                      <a:fillRect/>
                    </a:stretch>
                  </pic:blipFill>
                  <pic:spPr>
                    <a:xfrm>
                      <a:off x="0" y="0"/>
                      <a:ext cx="4578350" cy="2194560"/>
                    </a:xfrm>
                    <a:prstGeom prst="rect">
                      <a:avLst/>
                    </a:prstGeom>
                  </pic:spPr>
                </pic:pic>
              </a:graphicData>
            </a:graphic>
          </wp:anchor>
        </w:drawing>
      </w:r>
      <w:r>
        <mc:AlternateContent>
          <mc:Choice Requires="wps">
            <w:drawing>
              <wp:anchor distT="0" distB="0" distL="0" distR="0" simplePos="0" relativeHeight="125830144" behindDoc="0" locked="0" layoutInCell="1" allowOverlap="1">
                <wp:simplePos x="0" y="0"/>
                <wp:positionH relativeFrom="page">
                  <wp:posOffset>5474335</wp:posOffset>
                </wp:positionH>
                <wp:positionV relativeFrom="paragraph">
                  <wp:posOffset>1713230</wp:posOffset>
                </wp:positionV>
                <wp:extent cx="1167130" cy="420370"/>
                <wp:effectExtent l="0" t="0" r="0" b="0"/>
                <wp:wrapTopAndBottom/>
                <wp:docPr id="75" name="Shape 75"/>
                <wp:cNvGraphicFramePr/>
                <a:graphic xmlns:a="http://schemas.openxmlformats.org/drawingml/2006/main">
                  <a:graphicData uri="http://schemas.microsoft.com/office/word/2010/wordprocessingShape">
                    <wps:wsp>
                      <wps:cNvSpPr txBox="1"/>
                      <wps:spPr>
                        <a:xfrm>
                          <a:off x="0" y="0"/>
                          <a:ext cx="1167130" cy="420370"/>
                        </a:xfrm>
                        <a:prstGeom prst="rect">
                          <a:avLst/>
                        </a:prstGeom>
                        <a:noFill/>
                      </wps:spPr>
                      <wps:txbx>
                        <w:txbxContent>
                          <w:p>
                            <w:pPr>
                              <w:pStyle w:val="9"/>
                              <w:keepNext w:val="0"/>
                              <w:keepLines w:val="0"/>
                              <w:widowControl w:val="0"/>
                              <w:shd w:val="clear" w:color="auto" w:fill="auto"/>
                              <w:bidi w:val="0"/>
                              <w:spacing w:before="0" w:after="0" w:line="326" w:lineRule="auto"/>
                              <w:ind w:left="0" w:right="0" w:firstLine="0"/>
                              <w:jc w:val="left"/>
                            </w:pPr>
                            <w:r>
                              <w:rPr>
                                <w:color w:val="000000"/>
                                <w:spacing w:val="0"/>
                                <w:w w:val="100"/>
                                <w:position w:val="0"/>
                                <w:shd w:val="clear" w:color="auto" w:fill="auto"/>
                                <w:lang w:val="en-US" w:eastAsia="en-US" w:bidi="en-US"/>
                              </w:rPr>
                              <w:t>Anti rolling plate height turning knob</w:t>
                            </w:r>
                          </w:p>
                        </w:txbxContent>
                      </wps:txbx>
                      <wps:bodyPr lIns="0" tIns="0" rIns="0" bIns="0">
                        <a:spAutoFit/>
                      </wps:bodyPr>
                    </wps:wsp>
                  </a:graphicData>
                </a:graphic>
              </wp:anchor>
            </w:drawing>
          </mc:Choice>
          <mc:Fallback>
            <w:pict>
              <v:shape id="Shape 75" o:spid="_x0000_s1026" o:spt="202" type="#_x0000_t202" style="position:absolute;left:0pt;margin-left:431.05pt;margin-top:134.9pt;height:33.1pt;width:91.9pt;mso-position-horizontal-relative:page;mso-wrap-distance-bottom:0pt;mso-wrap-distance-top:0pt;z-index:125830144;mso-width-relative:page;mso-height-relative:page;" filled="f" stroked="f" coordsize="21600,21600" o:gfxdata="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">
                <v:fill on="f" focussize="0,0"/>
                <v:stroke on="f"/>
                <v:imagedata o:title=""/>
                <o:lock v:ext="edit" aspectratio="f"/>
                <v:textbox inset="0mm,0mm,0mm,0mm" style="mso-fit-shape-to-text:t;">
                  <w:txbxContent>
                    <w:p>
                      <w:pPr>
                        <w:pStyle w:val="9"/>
                        <w:keepNext w:val="0"/>
                        <w:keepLines w:val="0"/>
                        <w:widowControl w:val="0"/>
                        <w:shd w:val="clear" w:color="auto" w:fill="auto"/>
                        <w:bidi w:val="0"/>
                        <w:spacing w:before="0" w:after="0" w:line="326" w:lineRule="auto"/>
                        <w:ind w:left="0" w:right="0" w:firstLine="0"/>
                        <w:jc w:val="left"/>
                      </w:pPr>
                      <w:r>
                        <w:rPr>
                          <w:color w:val="000000"/>
                          <w:spacing w:val="0"/>
                          <w:w w:val="100"/>
                          <w:position w:val="0"/>
                          <w:shd w:val="clear" w:color="auto" w:fill="auto"/>
                          <w:lang w:val="en-US" w:eastAsia="en-US" w:bidi="en-US"/>
                        </w:rPr>
                        <w:t>Anti rolling plate height turning knob</w:t>
                      </w:r>
                    </w:p>
                  </w:txbxContent>
                </v:textbox>
                <w10:wrap type="topAndBottom"/>
              </v:shape>
            </w:pict>
          </mc:Fallback>
        </mc:AlternateContent>
      </w:r>
    </w:p>
    <w:p>
      <w:pPr>
        <w:widowControl w:val="0"/>
        <w:spacing w:line="186" w:lineRule="exact"/>
        <w:rPr>
          <w:sz w:val="15"/>
          <w:szCs w:val="15"/>
        </w:rPr>
      </w:pPr>
    </w:p>
    <w:p>
      <w:pPr>
        <w:widowControl w:val="0"/>
        <w:spacing w:line="14" w:lineRule="exact"/>
        <w:sectPr>
          <w:footnotePr>
            <w:numFmt w:val="decimal"/>
          </w:footnotePr>
          <w:type w:val="continuous"/>
          <w:pgSz w:w="11900" w:h="16840"/>
          <w:pgMar w:top="1436" w:right="0" w:bottom="970" w:left="0" w:header="0" w:footer="3" w:gutter="0"/>
          <w:cols w:space="720" w:num="1"/>
          <w:rtlGutter w:val="0"/>
          <w:docGrid w:linePitch="360" w:charSpace="0"/>
        </w:sectPr>
      </w:pPr>
    </w:p>
    <w:p>
      <w:pPr>
        <w:pStyle w:val="13"/>
        <w:keepNext w:val="0"/>
        <w:keepLines w:val="0"/>
        <w:widowControl w:val="0"/>
        <w:shd w:val="clear" w:color="auto" w:fill="auto"/>
        <w:bidi w:val="0"/>
        <w:spacing w:before="0" w:after="0" w:line="240" w:lineRule="auto"/>
        <w:ind w:left="420" w:right="0" w:hanging="420"/>
        <w:jc w:val="left"/>
      </w:pPr>
      <w:r>
        <w:drawing>
          <wp:anchor distT="0" distB="0" distL="88900" distR="88900" simplePos="0" relativeHeight="125830144" behindDoc="0" locked="0" layoutInCell="1" allowOverlap="1">
            <wp:simplePos x="0" y="0"/>
            <wp:positionH relativeFrom="page">
              <wp:posOffset>844550</wp:posOffset>
            </wp:positionH>
            <wp:positionV relativeFrom="paragraph">
              <wp:posOffset>38100</wp:posOffset>
            </wp:positionV>
            <wp:extent cx="506095" cy="438785"/>
            <wp:effectExtent l="0" t="0" r="0" b="0"/>
            <wp:wrapSquare wrapText="right"/>
            <wp:docPr id="77" name="Shape 77"/>
            <wp:cNvGraphicFramePr/>
            <a:graphic xmlns:a="http://schemas.openxmlformats.org/drawingml/2006/main">
              <a:graphicData uri="http://schemas.openxmlformats.org/drawingml/2006/picture">
                <pic:pic xmlns:pic="http://schemas.openxmlformats.org/drawingml/2006/picture">
                  <pic:nvPicPr>
                    <pic:cNvPr id="77" name="Shape 77"/>
                    <pic:cNvPicPr/>
                  </pic:nvPicPr>
                  <pic:blipFill>
                    <a:blip r:embed="rId22"/>
                    <a:stretch>
                      <a:fillRect/>
                    </a:stretch>
                  </pic:blipFill>
                  <pic:spPr>
                    <a:xfrm>
                      <a:off x="0" y="0"/>
                      <a:ext cx="506095" cy="438785"/>
                    </a:xfrm>
                    <a:prstGeom prst="rect">
                      <a:avLst/>
                    </a:prstGeom>
                  </pic:spPr>
                </pic:pic>
              </a:graphicData>
            </a:graphic>
          </wp:anchor>
        </w:drawing>
      </w:r>
      <w:r>
        <w:rPr>
          <w:color w:val="000000"/>
          <w:spacing w:val="0"/>
          <w:w w:val="100"/>
          <w:position w:val="0"/>
          <w:sz w:val="48"/>
          <w:szCs w:val="48"/>
          <w:shd w:val="clear" w:color="auto" w:fill="auto"/>
          <w:lang w:val="zh-CN" w:eastAsia="zh-CN" w:bidi="zh-CN"/>
        </w:rPr>
        <w:t xml:space="preserve">• </w:t>
      </w:r>
      <w:r>
        <w:rPr>
          <w:color w:val="000000"/>
          <w:spacing w:val="0"/>
          <w:w w:val="100"/>
          <w:position w:val="0"/>
          <w:shd w:val="clear" w:color="auto" w:fill="auto"/>
          <w:lang w:val="en-US" w:eastAsia="en-US" w:bidi="en-US"/>
        </w:rPr>
        <w:t>To protect the upper part of the anti-rolling plate connecting with tissue specimen without any damage.</w:t>
      </w:r>
    </w:p>
    <w:p>
      <w:pPr>
        <w:pStyle w:val="13"/>
        <w:keepNext w:val="0"/>
        <w:keepLines w:val="0"/>
        <w:widowControl w:val="0"/>
        <w:shd w:val="clear" w:color="auto" w:fill="auto"/>
        <w:bidi w:val="0"/>
        <w:spacing w:before="0" w:after="0" w:line="240" w:lineRule="auto"/>
        <w:ind w:left="420" w:right="0" w:hanging="420"/>
        <w:jc w:val="left"/>
      </w:pPr>
      <w:r>
        <w:rPr>
          <w:color w:val="000000"/>
          <w:spacing w:val="0"/>
          <w:w w:val="100"/>
          <w:position w:val="0"/>
          <w:sz w:val="48"/>
          <w:szCs w:val="48"/>
          <w:shd w:val="clear" w:color="auto" w:fill="auto"/>
          <w:lang w:val="zh-CN" w:eastAsia="zh-CN" w:bidi="zh-CN"/>
        </w:rPr>
        <w:t xml:space="preserve">• </w:t>
      </w:r>
      <w:r>
        <w:rPr>
          <w:color w:val="000000"/>
          <w:spacing w:val="0"/>
          <w:w w:val="100"/>
          <w:position w:val="0"/>
          <w:shd w:val="clear" w:color="auto" w:fill="auto"/>
          <w:lang w:val="en-US" w:eastAsia="en-US" w:bidi="en-US"/>
        </w:rPr>
        <w:t>Whenthequalityofthetissuesectionisnotgood,Shouldviewthecuttingedge,anti-coilwhether organized debris, grease and other foreign matter.</w:t>
      </w:r>
    </w:p>
    <w:p>
      <w:pPr>
        <w:pStyle w:val="13"/>
        <w:keepNext w:val="0"/>
        <w:keepLines w:val="0"/>
        <w:widowControl w:val="0"/>
        <w:shd w:val="clear" w:color="auto" w:fill="auto"/>
        <w:bidi w:val="0"/>
        <w:spacing w:before="0" w:after="360" w:line="240" w:lineRule="auto"/>
        <w:ind w:left="420" w:right="0" w:hanging="420"/>
        <w:jc w:val="left"/>
      </w:pPr>
      <w:r>
        <w:rPr>
          <w:color w:val="000000"/>
          <w:spacing w:val="0"/>
          <w:w w:val="100"/>
          <w:position w:val="0"/>
          <w:sz w:val="48"/>
          <w:szCs w:val="48"/>
          <w:shd w:val="clear" w:color="auto" w:fill="auto"/>
          <w:lang w:val="zh-CN" w:eastAsia="zh-CN" w:bidi="zh-CN"/>
        </w:rPr>
        <w:t xml:space="preserve">• </w:t>
      </w:r>
      <w:r>
        <w:rPr>
          <w:color w:val="000000"/>
          <w:spacing w:val="0"/>
          <w:w w:val="100"/>
          <w:position w:val="0"/>
          <w:shd w:val="clear" w:color="auto" w:fill="auto"/>
          <w:lang w:val="en-US" w:eastAsia="en-US" w:bidi="en-US"/>
        </w:rPr>
        <w:t>Avoidtotouchingthefrontoftheplate,becausehightemperaturewillstickthetissuesection.</w:t>
      </w:r>
    </w:p>
    <w:p>
      <w:pPr>
        <w:pStyle w:val="11"/>
        <w:keepNext/>
        <w:keepLines/>
        <w:widowControl w:val="0"/>
        <w:numPr>
          <w:ilvl w:val="0"/>
          <w:numId w:val="16"/>
        </w:numPr>
        <w:shd w:val="clear" w:color="auto" w:fill="auto"/>
        <w:tabs>
          <w:tab w:val="left" w:pos="536"/>
        </w:tabs>
        <w:bidi w:val="0"/>
        <w:spacing w:before="0" w:after="0" w:line="240" w:lineRule="auto"/>
        <w:ind w:left="420" w:right="0" w:hanging="420"/>
        <w:jc w:val="left"/>
      </w:pPr>
      <w:bookmarkStart w:id="22" w:name="bookmark24"/>
      <w:r>
        <w:rPr>
          <w:color w:val="000000"/>
          <w:spacing w:val="0"/>
          <w:w w:val="100"/>
          <w:position w:val="0"/>
          <w:sz w:val="24"/>
          <w:szCs w:val="24"/>
          <w:shd w:val="clear" w:color="auto" w:fill="auto"/>
          <w:lang w:val="en-US" w:eastAsia="en-US" w:bidi="en-US"/>
        </w:rPr>
        <w:t>Hand wheel locking</w:t>
      </w:r>
      <w:bookmarkEnd w:id="22"/>
    </w:p>
    <w:p>
      <w:pPr>
        <w:widowControl w:val="0"/>
        <w:spacing w:line="14" w:lineRule="exact"/>
        <w:sectPr>
          <w:footnotePr>
            <w:numFmt w:val="decimal"/>
          </w:footnotePr>
          <w:type w:val="continuous"/>
          <w:pgSz w:w="11900" w:h="16840"/>
          <w:pgMar w:top="1436" w:right="1325" w:bottom="970" w:left="1110" w:header="0" w:footer="3" w:gutter="0"/>
          <w:cols w:space="720" w:num="1"/>
          <w:rtlGutter w:val="0"/>
          <w:docGrid w:linePitch="360" w:charSpace="0"/>
        </w:sectPr>
      </w:pPr>
      <w:r>
        <w:drawing>
          <wp:anchor distT="0" distB="0" distL="114300" distR="114300" simplePos="0" relativeHeight="125831168" behindDoc="0" locked="0" layoutInCell="1" allowOverlap="1">
            <wp:simplePos x="0" y="0"/>
            <wp:positionH relativeFrom="column">
              <wp:posOffset>-293370</wp:posOffset>
            </wp:positionH>
            <wp:positionV relativeFrom="paragraph">
              <wp:posOffset>59055</wp:posOffset>
            </wp:positionV>
            <wp:extent cx="2667635" cy="2141855"/>
            <wp:effectExtent l="0" t="0" r="18415" b="10795"/>
            <wp:wrapNone/>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3"/>
                    <a:stretch>
                      <a:fillRect/>
                    </a:stretch>
                  </pic:blipFill>
                  <pic:spPr>
                    <a:xfrm>
                      <a:off x="0" y="0"/>
                      <a:ext cx="2667635" cy="2141855"/>
                    </a:xfrm>
                    <a:prstGeom prst="rect">
                      <a:avLst/>
                    </a:prstGeom>
                    <a:noFill/>
                    <a:ln w="9525">
                      <a:noFill/>
                    </a:ln>
                  </pic:spPr>
                </pic:pic>
              </a:graphicData>
            </a:graphic>
          </wp:anchor>
        </w:drawing>
      </w:r>
      <w:r>
        <w:drawing>
          <wp:anchor distT="200660" distB="137160" distL="114300" distR="3519170" simplePos="0" relativeHeight="125830144" behindDoc="0" locked="0" layoutInCell="1" allowOverlap="1">
            <wp:simplePos x="0" y="0"/>
            <wp:positionH relativeFrom="page">
              <wp:posOffset>713740</wp:posOffset>
            </wp:positionH>
            <wp:positionV relativeFrom="paragraph">
              <wp:posOffset>209550</wp:posOffset>
            </wp:positionV>
            <wp:extent cx="1896110" cy="2066290"/>
            <wp:effectExtent l="0" t="0" r="0" b="0"/>
            <wp:wrapTopAndBottom/>
            <wp:docPr id="79" name="Shape 79"/>
            <wp:cNvGraphicFramePr/>
            <a:graphic xmlns:a="http://schemas.openxmlformats.org/drawingml/2006/main">
              <a:graphicData uri="http://schemas.openxmlformats.org/drawingml/2006/picture">
                <pic:pic xmlns:pic="http://schemas.openxmlformats.org/drawingml/2006/picture">
                  <pic:nvPicPr>
                    <pic:cNvPr id="79" name="Shape 79"/>
                    <pic:cNvPicPr/>
                  </pic:nvPicPr>
                  <pic:blipFill>
                    <a:blip r:embed="rId24"/>
                    <a:stretch>
                      <a:fillRect/>
                    </a:stretch>
                  </pic:blipFill>
                  <pic:spPr>
                    <a:xfrm>
                      <a:off x="0" y="0"/>
                      <a:ext cx="1896110" cy="2066290"/>
                    </a:xfrm>
                    <a:prstGeom prst="rect">
                      <a:avLst/>
                    </a:prstGeom>
                  </pic:spPr>
                </pic:pic>
              </a:graphicData>
            </a:graphic>
          </wp:anchor>
        </w:drawing>
      </w:r>
      <w:r>
        <w:drawing>
          <wp:inline distT="0" distB="0" distL="114300" distR="114300">
            <wp:extent cx="4742815" cy="3399790"/>
            <wp:effectExtent l="0" t="0" r="635" b="1016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5"/>
                    <a:stretch>
                      <a:fillRect/>
                    </a:stretch>
                  </pic:blipFill>
                  <pic:spPr>
                    <a:xfrm>
                      <a:off x="0" y="0"/>
                      <a:ext cx="4742815" cy="3399790"/>
                    </a:xfrm>
                    <a:prstGeom prst="rect">
                      <a:avLst/>
                    </a:prstGeom>
                    <a:noFill/>
                    <a:ln w="9525">
                      <a:noFill/>
                    </a:ln>
                  </pic:spPr>
                </pic:pic>
              </a:graphicData>
            </a:graphic>
          </wp:inline>
        </w:drawing>
      </w:r>
      <w:r>
        <w:drawing>
          <wp:inline distT="0" distB="0" distL="114300" distR="114300">
            <wp:extent cx="4276090" cy="3656965"/>
            <wp:effectExtent l="0" t="0" r="10160" b="63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6"/>
                    <a:stretch>
                      <a:fillRect/>
                    </a:stretch>
                  </pic:blipFill>
                  <pic:spPr>
                    <a:xfrm>
                      <a:off x="0" y="0"/>
                      <a:ext cx="4276090" cy="3656965"/>
                    </a:xfrm>
                    <a:prstGeom prst="rect">
                      <a:avLst/>
                    </a:prstGeom>
                    <a:noFill/>
                    <a:ln w="9525">
                      <a:noFill/>
                    </a:ln>
                  </pic:spPr>
                </pic:pic>
              </a:graphicData>
            </a:graphic>
          </wp:inline>
        </w:drawing>
      </w:r>
      <w:r>
        <w:drawing>
          <wp:inline distT="0" distB="0" distL="114300" distR="114300">
            <wp:extent cx="4742815" cy="3399790"/>
            <wp:effectExtent l="0" t="0" r="635" b="1016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5"/>
                    <a:stretch>
                      <a:fillRect/>
                    </a:stretch>
                  </pic:blipFill>
                  <pic:spPr>
                    <a:xfrm>
                      <a:off x="0" y="0"/>
                      <a:ext cx="4742815" cy="3399790"/>
                    </a:xfrm>
                    <a:prstGeom prst="rect">
                      <a:avLst/>
                    </a:prstGeom>
                    <a:noFill/>
                    <a:ln w="9525">
                      <a:noFill/>
                    </a:ln>
                  </pic:spPr>
                </pic:pic>
              </a:graphicData>
            </a:graphic>
          </wp:inline>
        </w:drawing>
      </w:r>
    </w:p>
    <w:p>
      <w:pPr>
        <w:pStyle w:val="13"/>
        <w:keepNext w:val="0"/>
        <w:keepLines w:val="0"/>
        <w:widowControl w:val="0"/>
        <w:shd w:val="clear" w:color="auto" w:fill="auto"/>
        <w:bidi w:val="0"/>
        <w:spacing w:before="0" w:after="0" w:line="418" w:lineRule="auto"/>
        <w:ind w:left="680" w:right="0" w:firstLine="20"/>
        <w:jc w:val="left"/>
        <w:sectPr>
          <w:footnotePr>
            <w:numFmt w:val="decimal"/>
          </w:footnotePr>
          <w:type w:val="continuous"/>
          <w:pgSz w:w="11900" w:h="16840"/>
          <w:pgMar w:top="1436" w:right="1320" w:bottom="970" w:left="1105" w:header="0" w:footer="3" w:gutter="0"/>
          <w:cols w:space="720" w:num="1"/>
          <w:rtlGutter w:val="0"/>
          <w:docGrid w:linePitch="360" w:charSpace="0"/>
        </w:sectPr>
      </w:pPr>
      <w:r>
        <w:drawing>
          <wp:anchor distT="0" distB="222250" distL="114300" distR="1306195" simplePos="0" relativeHeight="125830144" behindDoc="0" locked="0" layoutInCell="1" allowOverlap="1">
            <wp:simplePos x="0" y="0"/>
            <wp:positionH relativeFrom="page">
              <wp:posOffset>744220</wp:posOffset>
            </wp:positionH>
            <wp:positionV relativeFrom="margin">
              <wp:posOffset>7534910</wp:posOffset>
            </wp:positionV>
            <wp:extent cx="1670050" cy="1578610"/>
            <wp:effectExtent l="0" t="0" r="0" b="0"/>
            <wp:wrapSquare wrapText="right"/>
            <wp:docPr id="83" name="Shape 83"/>
            <wp:cNvGraphicFramePr/>
            <a:graphic xmlns:a="http://schemas.openxmlformats.org/drawingml/2006/main">
              <a:graphicData uri="http://schemas.openxmlformats.org/drawingml/2006/picture">
                <pic:pic xmlns:pic="http://schemas.openxmlformats.org/drawingml/2006/picture">
                  <pic:nvPicPr>
                    <pic:cNvPr id="83" name="Shape 83"/>
                    <pic:cNvPicPr/>
                  </pic:nvPicPr>
                  <pic:blipFill>
                    <a:blip r:embed="rId27"/>
                    <a:stretch>
                      <a:fillRect/>
                    </a:stretch>
                  </pic:blipFill>
                  <pic:spPr>
                    <a:xfrm>
                      <a:off x="0" y="0"/>
                      <a:ext cx="1670050" cy="1578610"/>
                    </a:xfrm>
                    <a:prstGeom prst="rect">
                      <a:avLst/>
                    </a:prstGeom>
                  </pic:spPr>
                </pic:pic>
              </a:graphicData>
            </a:graphic>
          </wp:anchor>
        </w:drawing>
      </w:r>
      <w:r>
        <mc:AlternateContent>
          <mc:Choice Requires="wps">
            <w:drawing>
              <wp:anchor distT="0" distB="0" distL="0" distR="0" simplePos="0" relativeHeight="125830144" behindDoc="0" locked="0" layoutInCell="1" allowOverlap="1">
                <wp:simplePos x="0" y="0"/>
                <wp:positionH relativeFrom="page">
                  <wp:posOffset>2505710</wp:posOffset>
                </wp:positionH>
                <wp:positionV relativeFrom="margin">
                  <wp:posOffset>8784590</wp:posOffset>
                </wp:positionV>
                <wp:extent cx="746760" cy="186055"/>
                <wp:effectExtent l="0" t="0" r="0" b="0"/>
                <wp:wrapSquare wrapText="right"/>
                <wp:docPr id="85" name="Shape 85"/>
                <wp:cNvGraphicFramePr/>
                <a:graphic xmlns:a="http://schemas.openxmlformats.org/drawingml/2006/main">
                  <a:graphicData uri="http://schemas.microsoft.com/office/word/2010/wordprocessingShape">
                    <wps:wsp>
                      <wps:cNvSpPr txBox="1"/>
                      <wps:spPr>
                        <a:xfrm>
                          <a:off x="0" y="0"/>
                          <a:ext cx="746760" cy="186055"/>
                        </a:xfrm>
                        <a:prstGeom prst="rect">
                          <a:avLst/>
                        </a:prstGeom>
                        <a:noFill/>
                      </wps:spPr>
                      <wps:txbx>
                        <w:txbxContent>
                          <w:p>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Rotary lever</w:t>
                            </w:r>
                          </w:p>
                        </w:txbxContent>
                      </wps:txbx>
                      <wps:bodyPr lIns="0" tIns="0" rIns="0" bIns="0">
                        <a:spAutoFit/>
                      </wps:bodyPr>
                    </wps:wsp>
                  </a:graphicData>
                </a:graphic>
              </wp:anchor>
            </w:drawing>
          </mc:Choice>
          <mc:Fallback>
            <w:pict>
              <v:shape id="Shape 85" o:spid="_x0000_s1026" o:spt="202" type="#_x0000_t202" style="position:absolute;left:0pt;margin-left:197.3pt;margin-top:691.7pt;height:14.65pt;width:58.8pt;mso-position-horizontal-relative:page;mso-position-vertical-relative:margin;mso-wrap-distance-bottom:0pt;mso-wrap-distance-left:0pt;mso-wrap-distance-right:0pt;mso-wrap-distance-top:0pt;z-index:125830144;mso-width-relative:page;mso-height-relative:page;" filled="f" stroked="f" coordsize="21600,21600" o:gfxdata="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">
                <v:fill on="f" focussize="0,0"/>
                <v:stroke on="f"/>
                <v:imagedata o:title=""/>
                <o:lock v:ext="edit" aspectratio="f"/>
                <v:textbox inset="0mm,0mm,0mm,0mm" style="mso-fit-shape-to-text:t;">
                  <w:txbxContent>
                    <w:p>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Rotary lever</w:t>
                      </w:r>
                    </w:p>
                  </w:txbxContent>
                </v:textbox>
                <w10:wrap type="square" side="right"/>
              </v:shape>
            </w:pict>
          </mc:Fallback>
        </mc:AlternateContent>
      </w:r>
      <w:r>
        <mc:AlternateContent>
          <mc:Choice Requires="wps">
            <w:drawing>
              <wp:anchor distT="0" distB="0" distL="0" distR="0" simplePos="0" relativeHeight="125830144" behindDoc="0" locked="0" layoutInCell="1" allowOverlap="1">
                <wp:simplePos x="0" y="0"/>
                <wp:positionH relativeFrom="page">
                  <wp:posOffset>1152525</wp:posOffset>
                </wp:positionH>
                <wp:positionV relativeFrom="margin">
                  <wp:posOffset>9165590</wp:posOffset>
                </wp:positionV>
                <wp:extent cx="1124585" cy="170815"/>
                <wp:effectExtent l="0" t="0" r="0" b="0"/>
                <wp:wrapSquare wrapText="right"/>
                <wp:docPr id="87" name="Shape 87"/>
                <wp:cNvGraphicFramePr/>
                <a:graphic xmlns:a="http://schemas.openxmlformats.org/drawingml/2006/main">
                  <a:graphicData uri="http://schemas.microsoft.com/office/word/2010/wordprocessingShape">
                    <wps:wsp>
                      <wps:cNvSpPr txBox="1"/>
                      <wps:spPr>
                        <a:xfrm>
                          <a:off x="0" y="0"/>
                          <a:ext cx="1124585" cy="170815"/>
                        </a:xfrm>
                        <a:prstGeom prst="rect">
                          <a:avLst/>
                        </a:prstGeom>
                        <a:noFill/>
                      </wps:spPr>
                      <wps:txbx>
                        <w:txbxContent>
                          <w:p>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Hand wheel locker</w:t>
                            </w:r>
                          </w:p>
                        </w:txbxContent>
                      </wps:txbx>
                      <wps:bodyPr lIns="0" tIns="0" rIns="0" bIns="0">
                        <a:spAutoFit/>
                      </wps:bodyPr>
                    </wps:wsp>
                  </a:graphicData>
                </a:graphic>
              </wp:anchor>
            </w:drawing>
          </mc:Choice>
          <mc:Fallback>
            <w:pict>
              <v:shape id="Shape 87" o:spid="_x0000_s1026" o:spt="202" type="#_x0000_t202" style="position:absolute;left:0pt;margin-left:90.75pt;margin-top:721.7pt;height:13.45pt;width:88.55pt;mso-position-horizontal-relative:page;mso-position-vertical-relative:margin;mso-wrap-distance-bottom:0pt;mso-wrap-distance-left:0pt;mso-wrap-distance-right:0pt;mso-wrap-distance-top:0pt;z-index:125830144;mso-width-relative:page;mso-height-relative:page;" filled="f" stroked="f" coordsize="21600,21600" o:gfxdata="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">
                <v:fill on="f" focussize="0,0"/>
                <v:stroke on="f"/>
                <v:imagedata o:title=""/>
                <o:lock v:ext="edit" aspectratio="f"/>
                <v:textbox inset="0mm,0mm,0mm,0mm" style="mso-fit-shape-to-text:t;">
                  <w:txbxContent>
                    <w:p>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Hand wheel locker</w:t>
                      </w:r>
                    </w:p>
                  </w:txbxContent>
                </v:textbox>
                <w10:wrap type="square" side="right"/>
              </v:shape>
            </w:pict>
          </mc:Fallback>
        </mc:AlternateContent>
      </w:r>
      <w:r>
        <mc:AlternateContent>
          <mc:Choice Requires="wps">
            <w:drawing>
              <wp:anchor distT="433070" distB="1197610" distL="2046605" distR="114300" simplePos="0" relativeHeight="125830144" behindDoc="0" locked="0" layoutInCell="1" allowOverlap="1">
                <wp:simplePos x="0" y="0"/>
                <wp:positionH relativeFrom="page">
                  <wp:posOffset>2676525</wp:posOffset>
                </wp:positionH>
                <wp:positionV relativeFrom="margin">
                  <wp:posOffset>7967345</wp:posOffset>
                </wp:positionV>
                <wp:extent cx="926465" cy="170815"/>
                <wp:effectExtent l="0" t="0" r="0" b="0"/>
                <wp:wrapSquare wrapText="right"/>
                <wp:docPr id="89" name="Shape 89"/>
                <wp:cNvGraphicFramePr/>
                <a:graphic xmlns:a="http://schemas.openxmlformats.org/drawingml/2006/main">
                  <a:graphicData uri="http://schemas.microsoft.com/office/word/2010/wordprocessingShape">
                    <wps:wsp>
                      <wps:cNvSpPr txBox="1"/>
                      <wps:spPr>
                        <a:xfrm>
                          <a:off x="0" y="0"/>
                          <a:ext cx="926465" cy="170815"/>
                        </a:xfrm>
                        <a:prstGeom prst="rect">
                          <a:avLst/>
                        </a:prstGeom>
                        <a:noFill/>
                      </wps:spPr>
                      <wps:txbx>
                        <w:txbxContent>
                          <w:p>
                            <w:pPr>
                              <w:pStyle w:val="15"/>
                              <w:keepNext w:val="0"/>
                              <w:keepLines w:val="0"/>
                              <w:widowControl w:val="0"/>
                              <w:shd w:val="clear" w:color="auto" w:fill="auto"/>
                              <w:bidi w:val="0"/>
                              <w:spacing w:before="0" w:after="0" w:line="240" w:lineRule="auto"/>
                              <w:ind w:left="0" w:right="0" w:firstLine="0"/>
                              <w:jc w:val="left"/>
                            </w:pPr>
                            <w:r>
                              <w:rPr>
                                <w:rFonts w:ascii="Times New Roman" w:hAnsi="Times New Roman" w:eastAsia="Times New Roman" w:cs="Times New Roman"/>
                                <w:color w:val="000000"/>
                                <w:spacing w:val="0"/>
                                <w:w w:val="100"/>
                                <w:position w:val="0"/>
                                <w:shd w:val="clear" w:color="auto" w:fill="auto"/>
                                <w:lang w:val="en-US" w:eastAsia="en-US" w:bidi="en-US"/>
                              </w:rPr>
                              <w:t>Locking spanner</w:t>
                            </w:r>
                          </w:p>
                        </w:txbxContent>
                      </wps:txbx>
                      <wps:bodyPr lIns="0" tIns="0" rIns="0" bIns="0">
                        <a:spAutoFit/>
                      </wps:bodyPr>
                    </wps:wsp>
                  </a:graphicData>
                </a:graphic>
              </wp:anchor>
            </w:drawing>
          </mc:Choice>
          <mc:Fallback>
            <w:pict>
              <v:shape id="Shape 89" o:spid="_x0000_s1026" o:spt="202" type="#_x0000_t202" style="position:absolute;left:0pt;margin-left:210.75pt;margin-top:627.35pt;height:13.45pt;width:72.95pt;mso-position-horizontal-relative:page;mso-position-vertical-relative:margin;mso-wrap-distance-bottom:94.3pt;mso-wrap-distance-left:161.15pt;mso-wrap-distance-right:9pt;mso-wrap-distance-top:34.1pt;z-index:125830144;mso-width-relative:page;mso-height-relative:page;" filled="f" stroked="f" coordsize="21600,21600" o:gfxdata="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">
                <v:fill on="f" focussize="0,0"/>
                <v:stroke on="f"/>
                <v:imagedata o:title=""/>
                <o:lock v:ext="edit" aspectratio="f"/>
                <v:textbox inset="0mm,0mm,0mm,0mm" style="mso-fit-shape-to-text:t;">
                  <w:txbxContent>
                    <w:p>
                      <w:pPr>
                        <w:pStyle w:val="15"/>
                        <w:keepNext w:val="0"/>
                        <w:keepLines w:val="0"/>
                        <w:widowControl w:val="0"/>
                        <w:shd w:val="clear" w:color="auto" w:fill="auto"/>
                        <w:bidi w:val="0"/>
                        <w:spacing w:before="0" w:after="0" w:line="240" w:lineRule="auto"/>
                        <w:ind w:left="0" w:right="0" w:firstLine="0"/>
                        <w:jc w:val="left"/>
                      </w:pPr>
                      <w:r>
                        <w:rPr>
                          <w:rFonts w:ascii="Times New Roman" w:hAnsi="Times New Roman" w:eastAsia="Times New Roman" w:cs="Times New Roman"/>
                          <w:color w:val="000000"/>
                          <w:spacing w:val="0"/>
                          <w:w w:val="100"/>
                          <w:position w:val="0"/>
                          <w:shd w:val="clear" w:color="auto" w:fill="auto"/>
                          <w:lang w:val="en-US" w:eastAsia="en-US" w:bidi="en-US"/>
                        </w:rPr>
                        <w:t>Locking spanner</w:t>
                      </w:r>
                    </w:p>
                  </w:txbxContent>
                </v:textbox>
                <w10:wrap type="square" side="right"/>
              </v:shape>
            </w:pict>
          </mc:Fallback>
        </mc:AlternateContent>
      </w:r>
      <w:r>
        <w:rPr>
          <w:color w:val="000000"/>
          <w:spacing w:val="0"/>
          <w:w w:val="100"/>
          <w:position w:val="0"/>
          <w:shd w:val="clear" w:color="auto" w:fill="auto"/>
          <w:lang w:val="en-US" w:eastAsia="en-US" w:bidi="en-US"/>
        </w:rPr>
        <w:t xml:space="preserve">To give operator more convenience and safety, we increase locking position from </w:t>
      </w:r>
      <w:r>
        <w:rPr>
          <w:color w:val="000000"/>
          <w:spacing w:val="0"/>
          <w:w w:val="100"/>
          <w:position w:val="0"/>
          <w:shd w:val="clear" w:color="auto" w:fill="auto"/>
          <w:lang w:val="zh-CN" w:eastAsia="zh-CN" w:bidi="zh-CN"/>
        </w:rPr>
        <w:t xml:space="preserve">8 </w:t>
      </w:r>
      <w:r>
        <w:rPr>
          <w:color w:val="000000"/>
          <w:spacing w:val="0"/>
          <w:w w:val="100"/>
          <w:position w:val="0"/>
          <w:shd w:val="clear" w:color="auto" w:fill="auto"/>
          <w:lang w:val="en-US" w:eastAsia="en-US" w:bidi="en-US"/>
        </w:rPr>
        <w:t xml:space="preserve">to </w:t>
      </w:r>
      <w:r>
        <w:rPr>
          <w:color w:val="000000"/>
          <w:spacing w:val="0"/>
          <w:w w:val="100"/>
          <w:position w:val="0"/>
          <w:shd w:val="clear" w:color="auto" w:fill="auto"/>
          <w:lang w:val="zh-CN" w:eastAsia="zh-CN" w:bidi="zh-CN"/>
        </w:rPr>
        <w:t xml:space="preserve">16. </w:t>
      </w:r>
      <w:r>
        <w:rPr>
          <w:color w:val="000000"/>
          <w:spacing w:val="0"/>
          <w:w w:val="100"/>
          <w:position w:val="0"/>
          <w:shd w:val="clear" w:color="auto" w:fill="auto"/>
          <w:lang w:val="en-US" w:eastAsia="en-US" w:bidi="en-US"/>
        </w:rPr>
        <w:t>The first locking position is at the top while gearing handle is facing to operator.</w:t>
      </w:r>
    </w:p>
    <w:p>
      <w:pPr>
        <w:pStyle w:val="11"/>
        <w:keepNext/>
        <w:keepLines/>
        <w:widowControl w:val="0"/>
        <w:numPr>
          <w:ilvl w:val="0"/>
          <w:numId w:val="16"/>
        </w:numPr>
        <w:shd w:val="clear" w:color="auto" w:fill="auto"/>
        <w:tabs>
          <w:tab w:val="left" w:pos="528"/>
        </w:tabs>
        <w:bidi w:val="0"/>
        <w:spacing w:before="760" w:after="360" w:line="240" w:lineRule="auto"/>
        <w:ind w:left="0" w:right="0" w:firstLine="0"/>
      </w:pPr>
      <w:bookmarkStart w:id="23" w:name="bookmark25"/>
      <w:r>
        <w:rPr>
          <w:color w:val="000000"/>
          <w:spacing w:val="0"/>
          <w:w w:val="100"/>
          <w:position w:val="0"/>
          <w:sz w:val="24"/>
          <w:szCs w:val="24"/>
          <w:shd w:val="clear" w:color="auto" w:fill="auto"/>
          <w:lang w:val="en-US" w:eastAsia="en-US" w:bidi="en-US"/>
        </w:rPr>
        <w:t>Cleaner</w:t>
      </w:r>
      <w:bookmarkEnd w:id="23"/>
    </w:p>
    <w:p>
      <w:pPr>
        <w:pStyle w:val="13"/>
        <w:keepNext w:val="0"/>
        <w:keepLines w:val="0"/>
        <w:widowControl w:val="0"/>
        <w:shd w:val="clear" w:color="auto" w:fill="auto"/>
        <w:bidi w:val="0"/>
        <w:spacing w:before="0" w:after="80" w:line="240" w:lineRule="auto"/>
        <w:ind w:left="0" w:right="0" w:firstLine="0"/>
      </w:pPr>
      <w:r>
        <w:rPr>
          <w:color w:val="000000"/>
          <w:spacing w:val="0"/>
          <w:w w:val="100"/>
          <w:position w:val="0"/>
          <w:shd w:val="clear" w:color="auto" w:fill="auto"/>
          <w:lang w:val="en-US" w:eastAsia="en-US" w:bidi="en-US"/>
        </w:rPr>
        <w:t>To Keep The Freezing Chamber And Operational Environment Clean And Tidy.</w:t>
      </w:r>
    </w:p>
    <w:p>
      <w:pPr>
        <w:widowControl w:val="0"/>
        <w:jc w:val="left"/>
        <w:rPr>
          <w:sz w:val="2"/>
          <w:szCs w:val="2"/>
        </w:rPr>
      </w:pPr>
      <w:r>
        <w:drawing>
          <wp:inline distT="0" distB="0" distL="114300" distR="114300">
            <wp:extent cx="2456815" cy="1694815"/>
            <wp:effectExtent l="0" t="0" r="0" b="0"/>
            <wp:docPr id="91" name="Picutre 91"/>
            <wp:cNvGraphicFramePr/>
            <a:graphic xmlns:a="http://schemas.openxmlformats.org/drawingml/2006/main">
              <a:graphicData uri="http://schemas.openxmlformats.org/drawingml/2006/picture">
                <pic:pic xmlns:pic="http://schemas.openxmlformats.org/drawingml/2006/picture">
                  <pic:nvPicPr>
                    <pic:cNvPr id="91" name="Picutre 91"/>
                    <pic:cNvPicPr/>
                  </pic:nvPicPr>
                  <pic:blipFill>
                    <a:blip r:embed="rId28"/>
                    <a:stretch>
                      <a:fillRect/>
                    </a:stretch>
                  </pic:blipFill>
                  <pic:spPr>
                    <a:xfrm>
                      <a:off x="0" y="0"/>
                      <a:ext cx="2456815" cy="1694815"/>
                    </a:xfrm>
                    <a:prstGeom prst="rect">
                      <a:avLst/>
                    </a:prstGeom>
                  </pic:spPr>
                </pic:pic>
              </a:graphicData>
            </a:graphic>
          </wp:inline>
        </w:drawing>
      </w:r>
    </w:p>
    <w:p>
      <w:pPr>
        <w:widowControl w:val="0"/>
        <w:spacing w:after="586" w:line="14" w:lineRule="exact"/>
      </w:pPr>
    </w:p>
    <w:p>
      <w:pPr>
        <w:pStyle w:val="17"/>
        <w:keepNext w:val="0"/>
        <w:keepLines w:val="0"/>
        <w:widowControl w:val="0"/>
        <w:shd w:val="clear" w:color="auto" w:fill="auto"/>
        <w:bidi w:val="0"/>
        <w:spacing w:before="0" w:after="600" w:line="240" w:lineRule="auto"/>
        <w:ind w:left="0" w:right="0" w:firstLine="0"/>
      </w:pPr>
      <w:r>
        <w:rPr>
          <w:color w:val="000000"/>
          <w:spacing w:val="0"/>
          <w:w w:val="100"/>
          <w:position w:val="0"/>
          <w:shd w:val="clear" w:color="auto" w:fill="auto"/>
          <w:lang w:val="en-US" w:eastAsia="en-US" w:bidi="en-US"/>
        </w:rPr>
        <w:t>6.Operation</w:t>
      </w:r>
    </w:p>
    <w:p>
      <w:pPr>
        <w:pStyle w:val="11"/>
        <w:keepNext/>
        <w:keepLines/>
        <w:widowControl w:val="0"/>
        <w:numPr>
          <w:ilvl w:val="0"/>
          <w:numId w:val="17"/>
        </w:numPr>
        <w:shd w:val="clear" w:color="auto" w:fill="auto"/>
        <w:tabs>
          <w:tab w:val="left" w:pos="528"/>
        </w:tabs>
        <w:bidi w:val="0"/>
        <w:spacing w:before="0" w:after="440" w:line="240" w:lineRule="auto"/>
        <w:ind w:left="0" w:right="0" w:firstLine="0"/>
      </w:pPr>
      <w:bookmarkStart w:id="24" w:name="bookmark26"/>
      <w:r>
        <w:rPr>
          <w:color w:val="000000"/>
          <w:spacing w:val="0"/>
          <w:w w:val="100"/>
          <w:position w:val="0"/>
          <w:sz w:val="24"/>
          <w:szCs w:val="24"/>
          <w:shd w:val="clear" w:color="auto" w:fill="auto"/>
          <w:lang w:val="en-US" w:eastAsia="en-US" w:bidi="en-US"/>
        </w:rPr>
        <w:t>Turning the Instrument on</w:t>
      </w:r>
      <w:bookmarkEnd w:id="24"/>
    </w:p>
    <w:p>
      <w:pPr>
        <w:pStyle w:val="13"/>
        <w:keepNext w:val="0"/>
        <w:keepLines w:val="0"/>
        <w:widowControl w:val="0"/>
        <w:shd w:val="clear" w:color="auto" w:fill="auto"/>
        <w:bidi w:val="0"/>
        <w:spacing w:before="0" w:after="240" w:line="418" w:lineRule="auto"/>
        <w:ind w:left="0" w:right="0" w:firstLine="0"/>
      </w:pPr>
      <w:r>
        <w:rPr>
          <w:color w:val="000000"/>
          <w:spacing w:val="0"/>
          <w:w w:val="100"/>
          <w:position w:val="0"/>
          <w:shd w:val="clear" w:color="auto" w:fill="auto"/>
          <w:lang w:val="en-US" w:eastAsia="en-US" w:bidi="en-US"/>
        </w:rPr>
        <w:t xml:space="preserve">First connect power line on the rear of cryostat, then turn on switch on the rear of cryostat. Cryostat is under working condition and feeding arm go back original position. Compressor starts to work after turning on power switch and freezing chamber begins to cool down. (It depend the interval of turning off and on, if within </w:t>
      </w:r>
      <w:r>
        <w:rPr>
          <w:color w:val="000000"/>
          <w:spacing w:val="0"/>
          <w:w w:val="100"/>
          <w:position w:val="0"/>
          <w:shd w:val="clear" w:color="auto" w:fill="auto"/>
          <w:lang w:val="zh-CN" w:eastAsia="zh-CN" w:bidi="zh-CN"/>
        </w:rPr>
        <w:t xml:space="preserve">3 </w:t>
      </w:r>
      <w:r>
        <w:rPr>
          <w:color w:val="000000"/>
          <w:spacing w:val="0"/>
          <w:w w:val="100"/>
          <w:position w:val="0"/>
          <w:shd w:val="clear" w:color="auto" w:fill="auto"/>
          <w:lang w:val="en-US" w:eastAsia="en-US" w:bidi="en-US"/>
        </w:rPr>
        <w:t xml:space="preserve">minutes, the instrument needs to wait another </w:t>
      </w:r>
      <w:r>
        <w:rPr>
          <w:color w:val="000000"/>
          <w:spacing w:val="0"/>
          <w:w w:val="100"/>
          <w:position w:val="0"/>
          <w:shd w:val="clear" w:color="auto" w:fill="auto"/>
          <w:lang w:val="zh-CN" w:eastAsia="zh-CN" w:bidi="zh-CN"/>
        </w:rPr>
        <w:t xml:space="preserve">3 </w:t>
      </w:r>
      <w:r>
        <w:rPr>
          <w:color w:val="000000"/>
          <w:spacing w:val="0"/>
          <w:w w:val="100"/>
          <w:position w:val="0"/>
          <w:shd w:val="clear" w:color="auto" w:fill="auto"/>
          <w:lang w:val="en-US" w:eastAsia="en-US" w:bidi="en-US"/>
        </w:rPr>
        <w:t xml:space="preserve">minutes, otherwise machine easy to damage). Two red LED lights above right area </w:t>
      </w:r>
      <w:r>
        <w:rPr>
          <w:color w:val="000000"/>
          <w:spacing w:val="0"/>
          <w:w w:val="100"/>
          <w:position w:val="0"/>
          <w:shd w:val="clear" w:color="auto" w:fill="auto"/>
          <w:lang w:val="zh-CN" w:eastAsia="zh-CN" w:bidi="zh-CN"/>
        </w:rPr>
        <w:t xml:space="preserve">, </w:t>
      </w:r>
      <w:r>
        <w:rPr>
          <w:color w:val="000000"/>
          <w:spacing w:val="0"/>
          <w:w w:val="100"/>
          <w:position w:val="0"/>
          <w:shd w:val="clear" w:color="auto" w:fill="auto"/>
          <w:lang w:val="en-US" w:eastAsia="en-US" w:bidi="en-US"/>
        </w:rPr>
        <w:t>first one is for main compressor and second is small compress. When compressor starts to work, the first light is on. If press fast freezing button, second light is on.</w:t>
      </w:r>
    </w:p>
    <w:p>
      <w:pPr>
        <w:pStyle w:val="11"/>
        <w:keepNext/>
        <w:keepLines/>
        <w:widowControl w:val="0"/>
        <w:numPr>
          <w:ilvl w:val="0"/>
          <w:numId w:val="17"/>
        </w:numPr>
        <w:shd w:val="clear" w:color="auto" w:fill="auto"/>
        <w:tabs>
          <w:tab w:val="left" w:pos="528"/>
        </w:tabs>
        <w:bidi w:val="0"/>
        <w:spacing w:before="0" w:after="440" w:line="240" w:lineRule="auto"/>
        <w:ind w:left="0" w:right="0" w:firstLine="0"/>
      </w:pPr>
      <w:bookmarkStart w:id="25" w:name="bookmark27"/>
      <w:r>
        <w:rPr>
          <w:color w:val="000000"/>
          <w:spacing w:val="0"/>
          <w:w w:val="100"/>
          <w:position w:val="0"/>
          <w:sz w:val="24"/>
          <w:szCs w:val="24"/>
          <w:shd w:val="clear" w:color="auto" w:fill="auto"/>
          <w:lang w:val="en-US" w:eastAsia="en-US" w:bidi="en-US"/>
        </w:rPr>
        <w:t>Operation panel</w:t>
      </w:r>
      <w:bookmarkEnd w:id="25"/>
    </w:p>
    <w:p>
      <w:pPr>
        <w:pStyle w:val="13"/>
        <w:keepNext w:val="0"/>
        <w:keepLines w:val="0"/>
        <w:widowControl w:val="0"/>
        <w:shd w:val="clear" w:color="auto" w:fill="auto"/>
        <w:bidi w:val="0"/>
        <w:spacing w:before="0" w:after="440" w:line="418" w:lineRule="auto"/>
        <w:ind w:left="0" w:right="0" w:firstLine="0"/>
      </w:pPr>
      <w:r>
        <w:rPr>
          <w:color w:val="000000"/>
          <w:spacing w:val="0"/>
          <w:w w:val="100"/>
          <w:position w:val="0"/>
          <w:shd w:val="clear" w:color="auto" w:fill="auto"/>
          <w:lang w:val="en-US" w:eastAsia="en-US" w:bidi="en-US"/>
        </w:rPr>
        <w:t>Control board is separated into three area, left area, middle area and right area. Left area is for software switch and fast defrost buttons; middle area is for section/trimming setting, peltier and stand by function control; right area is for time and temperature setting. Small control panel on the left of cryostat controls clamp feeding, illumination and UV sterilizing.</w:t>
      </w:r>
      <w:r>
        <w:br w:type="page"/>
      </w:r>
    </w:p>
    <w:p>
      <w:pPr>
        <w:widowControl w:val="0"/>
        <w:spacing w:line="14" w:lineRule="exact"/>
      </w:pPr>
      <w:r>
        <w:drawing>
          <wp:anchor distT="0" distB="988060" distL="114300" distR="114300" simplePos="0" relativeHeight="125830144" behindDoc="0" locked="0" layoutInCell="1" allowOverlap="1">
            <wp:simplePos x="0" y="0"/>
            <wp:positionH relativeFrom="page">
              <wp:posOffset>614680</wp:posOffset>
            </wp:positionH>
            <wp:positionV relativeFrom="paragraph">
              <wp:posOffset>8890</wp:posOffset>
            </wp:positionV>
            <wp:extent cx="6546850" cy="981710"/>
            <wp:effectExtent l="0" t="0" r="0" b="0"/>
            <wp:wrapTopAndBottom/>
            <wp:docPr id="92" name="Shape 92"/>
            <wp:cNvGraphicFramePr/>
            <a:graphic xmlns:a="http://schemas.openxmlformats.org/drawingml/2006/main">
              <a:graphicData uri="http://schemas.openxmlformats.org/drawingml/2006/picture">
                <pic:pic xmlns:pic="http://schemas.openxmlformats.org/drawingml/2006/picture">
                  <pic:nvPicPr>
                    <pic:cNvPr id="92" name="Shape 92"/>
                    <pic:cNvPicPr/>
                  </pic:nvPicPr>
                  <pic:blipFill>
                    <a:blip r:embed="rId29"/>
                    <a:stretch>
                      <a:fillRect/>
                    </a:stretch>
                  </pic:blipFill>
                  <pic:spPr>
                    <a:xfrm>
                      <a:off x="0" y="0"/>
                      <a:ext cx="6546850" cy="981710"/>
                    </a:xfrm>
                    <a:prstGeom prst="rect">
                      <a:avLst/>
                    </a:prstGeom>
                  </pic:spPr>
                </pic:pic>
              </a:graphicData>
            </a:graphic>
          </wp:anchor>
        </w:drawing>
      </w:r>
      <w:r>
        <mc:AlternateContent>
          <mc:Choice Requires="wps">
            <w:drawing>
              <wp:anchor distT="1612900" distB="143510" distL="135890" distR="6021070" simplePos="0" relativeHeight="125830144" behindDoc="0" locked="0" layoutInCell="1" allowOverlap="1">
                <wp:simplePos x="0" y="0"/>
                <wp:positionH relativeFrom="page">
                  <wp:posOffset>636270</wp:posOffset>
                </wp:positionH>
                <wp:positionV relativeFrom="paragraph">
                  <wp:posOffset>1621790</wp:posOffset>
                </wp:positionV>
                <wp:extent cx="618490" cy="201295"/>
                <wp:effectExtent l="0" t="0" r="0" b="0"/>
                <wp:wrapTopAndBottom/>
                <wp:docPr id="94" name="Shape 94"/>
                <wp:cNvGraphicFramePr/>
                <a:graphic xmlns:a="http://schemas.openxmlformats.org/drawingml/2006/main">
                  <a:graphicData uri="http://schemas.microsoft.com/office/word/2010/wordprocessingShape">
                    <wps:wsp>
                      <wps:cNvSpPr txBox="1"/>
                      <wps:spPr>
                        <a:xfrm>
                          <a:off x="0" y="0"/>
                          <a:ext cx="618490" cy="201295"/>
                        </a:xfrm>
                        <a:prstGeom prst="rect">
                          <a:avLst/>
                        </a:prstGeom>
                        <a:noFill/>
                      </wps:spPr>
                      <wps:txbx>
                        <w:txbxContent>
                          <w:p>
                            <w:pPr>
                              <w:pStyle w:val="15"/>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Left area</w:t>
                            </w:r>
                          </w:p>
                        </w:txbxContent>
                      </wps:txbx>
                      <wps:bodyPr lIns="0" tIns="0" rIns="0" bIns="0">
                        <a:noAutofit/>
                      </wps:bodyPr>
                    </wps:wsp>
                  </a:graphicData>
                </a:graphic>
              </wp:anchor>
            </w:drawing>
          </mc:Choice>
          <mc:Fallback>
            <w:pict>
              <v:shape id="Shape 94" o:spid="_x0000_s1026" o:spt="202" type="#_x0000_t202" style="position:absolute;left:0pt;margin-left:50.1pt;margin-top:127.7pt;height:15.85pt;width:48.7pt;mso-position-horizontal-relative:page;mso-wrap-distance-bottom:11.3pt;mso-wrap-distance-top:127pt;z-index:125830144;mso-width-relative:page;mso-height-relative:page;" filled="f" stroked="f" coordsize="21600,21600" o:gfxdata="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">
                <v:fill on="f" focussize="0,0"/>
                <v:stroke on="f"/>
                <v:imagedata o:title=""/>
                <o:lock v:ext="edit" aspectratio="f"/>
                <v:textbox inset="0mm,0mm,0mm,0mm">
                  <w:txbxContent>
                    <w:p>
                      <w:pPr>
                        <w:pStyle w:val="15"/>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Left area</w:t>
                      </w:r>
                    </w:p>
                  </w:txbxContent>
                </v:textbox>
                <w10:wrap type="topAndBottom"/>
              </v:shape>
            </w:pict>
          </mc:Fallback>
        </mc:AlternateContent>
      </w:r>
      <w:r>
        <mc:AlternateContent>
          <mc:Choice Requires="wps">
            <w:drawing>
              <wp:anchor distT="1524000" distB="231775" distL="1921510" distR="4037330" simplePos="0" relativeHeight="125830144" behindDoc="0" locked="0" layoutInCell="1" allowOverlap="1">
                <wp:simplePos x="0" y="0"/>
                <wp:positionH relativeFrom="page">
                  <wp:posOffset>2422525</wp:posOffset>
                </wp:positionH>
                <wp:positionV relativeFrom="paragraph">
                  <wp:posOffset>1532890</wp:posOffset>
                </wp:positionV>
                <wp:extent cx="816610" cy="201295"/>
                <wp:effectExtent l="0" t="0" r="0" b="0"/>
                <wp:wrapTopAndBottom/>
                <wp:docPr id="96" name="Shape 96"/>
                <wp:cNvGraphicFramePr/>
                <a:graphic xmlns:a="http://schemas.openxmlformats.org/drawingml/2006/main">
                  <a:graphicData uri="http://schemas.microsoft.com/office/word/2010/wordprocessingShape">
                    <wps:wsp>
                      <wps:cNvSpPr txBox="1"/>
                      <wps:spPr>
                        <a:xfrm>
                          <a:off x="0" y="0"/>
                          <a:ext cx="816610" cy="201295"/>
                        </a:xfrm>
                        <a:prstGeom prst="rect">
                          <a:avLst/>
                        </a:prstGeom>
                        <a:noFill/>
                      </wps:spPr>
                      <wps:txbx>
                        <w:txbxContent>
                          <w:p>
                            <w:pPr>
                              <w:pStyle w:val="15"/>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Middle area</w:t>
                            </w:r>
                          </w:p>
                        </w:txbxContent>
                      </wps:txbx>
                      <wps:bodyPr lIns="0" tIns="0" rIns="0" bIns="0">
                        <a:noAutofit/>
                      </wps:bodyPr>
                    </wps:wsp>
                  </a:graphicData>
                </a:graphic>
              </wp:anchor>
            </w:drawing>
          </mc:Choice>
          <mc:Fallback>
            <w:pict>
              <v:shape id="Shape 96" o:spid="_x0000_s1026" o:spt="202" type="#_x0000_t202" style="position:absolute;left:0pt;margin-left:190.75pt;margin-top:120.7pt;height:15.85pt;width:64.3pt;mso-position-horizontal-relative:page;mso-wrap-distance-bottom:18.25pt;mso-wrap-distance-top:120pt;z-index:125830144;mso-width-relative:page;mso-height-relative:page;" filled="f" stroked="f" coordsize="21600,21600" o:gfxdata="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">
                <v:fill on="f" focussize="0,0"/>
                <v:stroke on="f"/>
                <v:imagedata o:title=""/>
                <o:lock v:ext="edit" aspectratio="f"/>
                <v:textbox inset="0mm,0mm,0mm,0mm">
                  <w:txbxContent>
                    <w:p>
                      <w:pPr>
                        <w:pStyle w:val="15"/>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Middle area</w:t>
                      </w:r>
                    </w:p>
                  </w:txbxContent>
                </v:textbox>
                <w10:wrap type="topAndBottom"/>
              </v:shape>
            </w:pict>
          </mc:Fallback>
        </mc:AlternateContent>
      </w:r>
      <w:r>
        <mc:AlternateContent>
          <mc:Choice Requires="wps">
            <w:drawing>
              <wp:anchor distT="1506220" distB="234950" distL="4296410" distR="1757045" simplePos="0" relativeHeight="125830144" behindDoc="0" locked="0" layoutInCell="1" allowOverlap="1">
                <wp:simplePos x="0" y="0"/>
                <wp:positionH relativeFrom="page">
                  <wp:posOffset>4796790</wp:posOffset>
                </wp:positionH>
                <wp:positionV relativeFrom="paragraph">
                  <wp:posOffset>1515110</wp:posOffset>
                </wp:positionV>
                <wp:extent cx="722630" cy="216535"/>
                <wp:effectExtent l="0" t="0" r="0" b="0"/>
                <wp:wrapTopAndBottom/>
                <wp:docPr id="98" name="Shape 98"/>
                <wp:cNvGraphicFramePr/>
                <a:graphic xmlns:a="http://schemas.openxmlformats.org/drawingml/2006/main">
                  <a:graphicData uri="http://schemas.microsoft.com/office/word/2010/wordprocessingShape">
                    <wps:wsp>
                      <wps:cNvSpPr txBox="1"/>
                      <wps:spPr>
                        <a:xfrm>
                          <a:off x="0" y="0"/>
                          <a:ext cx="722630" cy="216535"/>
                        </a:xfrm>
                        <a:prstGeom prst="rect">
                          <a:avLst/>
                        </a:prstGeom>
                        <a:noFill/>
                      </wps:spPr>
                      <wps:txbx>
                        <w:txbxContent>
                          <w:p>
                            <w:pPr>
                              <w:pStyle w:val="15"/>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Right area</w:t>
                            </w:r>
                          </w:p>
                        </w:txbxContent>
                      </wps:txbx>
                      <wps:bodyPr lIns="0" tIns="0" rIns="0" bIns="0">
                        <a:noAutofit/>
                      </wps:bodyPr>
                    </wps:wsp>
                  </a:graphicData>
                </a:graphic>
              </wp:anchor>
            </w:drawing>
          </mc:Choice>
          <mc:Fallback>
            <w:pict>
              <v:shape id="Shape 98" o:spid="_x0000_s1026" o:spt="202" type="#_x0000_t202" style="position:absolute;left:0pt;margin-left:377.7pt;margin-top:119.3pt;height:17.05pt;width:56.9pt;mso-position-horizontal-relative:page;mso-wrap-distance-bottom:18.5pt;mso-wrap-distance-top:118.6pt;z-index:125830144;mso-width-relative:page;mso-height-relative:page;" filled="f" stroked="f" coordsize="21600,21600" o:gfxdata="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">
                <v:fill on="f" focussize="0,0"/>
                <v:stroke on="f"/>
                <v:imagedata o:title=""/>
                <o:lock v:ext="edit" aspectratio="f"/>
                <v:textbox inset="0mm,0mm,0mm,0mm">
                  <w:txbxContent>
                    <w:p>
                      <w:pPr>
                        <w:pStyle w:val="15"/>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Right area</w:t>
                      </w:r>
                    </w:p>
                  </w:txbxContent>
                </v:textbox>
                <w10:wrap type="topAndBottom"/>
              </v:shape>
            </w:pict>
          </mc:Fallback>
        </mc:AlternateContent>
      </w:r>
    </w:p>
    <w:p>
      <w:pPr>
        <w:pStyle w:val="11"/>
        <w:keepNext/>
        <w:keepLines/>
        <w:widowControl w:val="0"/>
        <w:numPr>
          <w:ilvl w:val="0"/>
          <w:numId w:val="18"/>
        </w:numPr>
        <w:shd w:val="clear" w:color="auto" w:fill="auto"/>
        <w:tabs>
          <w:tab w:val="left" w:pos="733"/>
        </w:tabs>
        <w:bidi w:val="0"/>
        <w:spacing w:before="0" w:after="880" w:line="240" w:lineRule="auto"/>
        <w:ind w:left="0" w:right="0" w:firstLine="0"/>
      </w:pPr>
      <w:bookmarkStart w:id="26" w:name="bookmark28"/>
      <w:r>
        <w:rPr>
          <w:color w:val="000000"/>
          <w:spacing w:val="0"/>
          <w:w w:val="100"/>
          <w:position w:val="0"/>
          <w:sz w:val="24"/>
          <w:szCs w:val="24"/>
          <w:shd w:val="clear" w:color="auto" w:fill="auto"/>
          <w:lang w:val="en-US" w:eastAsia="en-US" w:bidi="en-US"/>
        </w:rPr>
        <w:t>Left area control buttons introduction</w:t>
      </w:r>
      <w:bookmarkEnd w:id="26"/>
    </w:p>
    <w:p>
      <w:pPr>
        <w:pStyle w:val="11"/>
        <w:keepNext/>
        <w:keepLines/>
        <w:widowControl w:val="0"/>
        <w:numPr>
          <w:ilvl w:val="0"/>
          <w:numId w:val="19"/>
        </w:numPr>
        <w:shd w:val="clear" w:color="auto" w:fill="auto"/>
        <w:tabs>
          <w:tab w:val="left" w:pos="1994"/>
        </w:tabs>
        <w:bidi w:val="0"/>
        <w:spacing w:before="0" w:after="140" w:line="240" w:lineRule="auto"/>
        <w:ind w:left="0" w:right="0" w:firstLine="1020"/>
        <w:jc w:val="left"/>
      </w:pPr>
      <w:bookmarkStart w:id="27" w:name="bookmark29"/>
      <w:r>
        <w:rPr>
          <w:color w:val="000000"/>
          <w:spacing w:val="0"/>
          <w:w w:val="100"/>
          <w:position w:val="0"/>
          <w:sz w:val="24"/>
          <w:szCs w:val="24"/>
          <w:shd w:val="clear" w:color="auto" w:fill="auto"/>
          <w:lang w:val="en-US" w:eastAsia="en-US" w:bidi="en-US"/>
        </w:rPr>
        <w:t>Software switch</w:t>
      </w:r>
      <w:bookmarkEnd w:id="27"/>
    </w:p>
    <w:p>
      <w:pPr>
        <w:pStyle w:val="13"/>
        <w:keepNext w:val="0"/>
        <w:keepLines w:val="0"/>
        <w:widowControl w:val="0"/>
        <w:shd w:val="clear" w:color="auto" w:fill="auto"/>
        <w:bidi w:val="0"/>
        <w:spacing w:before="0" w:after="0" w:line="422" w:lineRule="auto"/>
        <w:ind w:left="0" w:right="0" w:firstLine="0"/>
      </w:pPr>
      <w:r>
        <w:drawing>
          <wp:anchor distT="0" distB="0" distL="88900" distR="88900" simplePos="0" relativeHeight="125830144" behindDoc="0" locked="0" layoutInCell="1" allowOverlap="1">
            <wp:simplePos x="0" y="0"/>
            <wp:positionH relativeFrom="page">
              <wp:posOffset>1257935</wp:posOffset>
            </wp:positionH>
            <wp:positionV relativeFrom="paragraph">
              <wp:posOffset>12700</wp:posOffset>
            </wp:positionV>
            <wp:extent cx="591185" cy="499745"/>
            <wp:effectExtent l="0" t="0" r="0" b="0"/>
            <wp:wrapSquare wrapText="right"/>
            <wp:docPr id="100" name="Shape 100"/>
            <wp:cNvGraphicFramePr/>
            <a:graphic xmlns:a="http://schemas.openxmlformats.org/drawingml/2006/main">
              <a:graphicData uri="http://schemas.openxmlformats.org/drawingml/2006/picture">
                <pic:pic xmlns:pic="http://schemas.openxmlformats.org/drawingml/2006/picture">
                  <pic:nvPicPr>
                    <pic:cNvPr id="100" name="Shape 100"/>
                    <pic:cNvPicPr/>
                  </pic:nvPicPr>
                  <pic:blipFill>
                    <a:blip r:embed="rId30"/>
                    <a:stretch>
                      <a:fillRect/>
                    </a:stretch>
                  </pic:blipFill>
                  <pic:spPr>
                    <a:xfrm>
                      <a:off x="0" y="0"/>
                      <a:ext cx="591185" cy="499745"/>
                    </a:xfrm>
                    <a:prstGeom prst="rect">
                      <a:avLst/>
                    </a:prstGeom>
                  </pic:spPr>
                </pic:pic>
              </a:graphicData>
            </a:graphic>
          </wp:anchor>
        </w:drawing>
      </w:r>
      <w:r>
        <w:rPr>
          <w:color w:val="000000"/>
          <w:spacing w:val="0"/>
          <w:w w:val="100"/>
          <w:position w:val="0"/>
          <w:shd w:val="clear" w:color="auto" w:fill="auto"/>
          <w:lang w:val="en-US" w:eastAsia="en-US" w:bidi="en-US"/>
        </w:rPr>
        <w:t>Pressthisbuttontoswitchonoroffoperationpanel.Ifindicatorison,usermay adjust time, defrost, temperature and so on. Otherwise, indicatoris offand panel</w:t>
      </w:r>
    </w:p>
    <w:p>
      <w:pPr>
        <w:widowControl w:val="0"/>
        <w:spacing w:line="14" w:lineRule="exact"/>
      </w:pPr>
      <w:r>
        <mc:AlternateContent>
          <mc:Choice Requires="wps">
            <w:drawing>
              <wp:anchor distT="0" distB="715010" distL="114300" distR="114300" simplePos="0" relativeHeight="125830144" behindDoc="0" locked="0" layoutInCell="1" allowOverlap="1">
                <wp:simplePos x="0" y="0"/>
                <wp:positionH relativeFrom="page">
                  <wp:posOffset>1367790</wp:posOffset>
                </wp:positionH>
                <wp:positionV relativeFrom="paragraph">
                  <wp:posOffset>8890</wp:posOffset>
                </wp:positionV>
                <wp:extent cx="2261870" cy="186055"/>
                <wp:effectExtent l="0" t="0" r="0" b="0"/>
                <wp:wrapTopAndBottom/>
                <wp:docPr id="102" name="Shape 102"/>
                <wp:cNvGraphicFramePr/>
                <a:graphic xmlns:a="http://schemas.openxmlformats.org/drawingml/2006/main">
                  <a:graphicData uri="http://schemas.microsoft.com/office/word/2010/wordprocessingShape">
                    <wps:wsp>
                      <wps:cNvSpPr txBox="1"/>
                      <wps:spPr>
                        <a:xfrm>
                          <a:off x="0" y="0"/>
                          <a:ext cx="2261870" cy="186055"/>
                        </a:xfrm>
                        <a:prstGeom prst="rect">
                          <a:avLst/>
                        </a:prstGeom>
                        <a:noFill/>
                      </wps:spPr>
                      <wps:txbx>
                        <w:txbxContent>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locked. User cannot do any operation.</w:t>
                            </w:r>
                          </w:p>
                        </w:txbxContent>
                      </wps:txbx>
                      <wps:bodyPr lIns="0" tIns="0" rIns="0" bIns="0">
                        <a:noAutofit/>
                      </wps:bodyPr>
                    </wps:wsp>
                  </a:graphicData>
                </a:graphic>
              </wp:anchor>
            </w:drawing>
          </mc:Choice>
          <mc:Fallback>
            <w:pict>
              <v:shape id="Shape 102" o:spid="_x0000_s1026" o:spt="202" type="#_x0000_t202" style="position:absolute;left:0pt;margin-left:107.7pt;margin-top:0.7pt;height:14.65pt;width:178.1pt;mso-position-horizontal-relative:page;mso-wrap-distance-bottom:56.3pt;mso-wrap-distance-top:0pt;z-index:125830144;mso-width-relative:page;mso-height-relative:page;" filled="f" stroked="f" coordsize="21600,21600" o:gfxdata="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">
                <v:fill on="f" focussize="0,0"/>
                <v:stroke on="f"/>
                <v:imagedata o:title=""/>
                <o:lock v:ext="edit" aspectratio="f"/>
                <v:textbox inset="0mm,0mm,0mm,0mm">
                  <w:txbxContent>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locked. User cannot do any operation.</w:t>
                      </w:r>
                    </w:p>
                  </w:txbxContent>
                </v:textbox>
                <w10:wrap type="topAndBottom"/>
              </v:shape>
            </w:pict>
          </mc:Fallback>
        </mc:AlternateContent>
      </w:r>
    </w:p>
    <w:p>
      <w:pPr>
        <w:pStyle w:val="11"/>
        <w:keepNext/>
        <w:keepLines/>
        <w:widowControl w:val="0"/>
        <w:numPr>
          <w:ilvl w:val="0"/>
          <w:numId w:val="19"/>
        </w:numPr>
        <w:shd w:val="clear" w:color="auto" w:fill="auto"/>
        <w:tabs>
          <w:tab w:val="left" w:pos="1074"/>
        </w:tabs>
        <w:bidi w:val="0"/>
        <w:spacing w:before="120" w:after="40" w:line="346" w:lineRule="auto"/>
        <w:ind w:left="0" w:right="0" w:firstLine="0"/>
      </w:pPr>
      <w:bookmarkStart w:id="28" w:name="bookmark30"/>
      <w:r>
        <w:rPr>
          <w:color w:val="000000"/>
          <w:spacing w:val="0"/>
          <w:w w:val="100"/>
          <w:position w:val="0"/>
          <w:sz w:val="24"/>
          <w:szCs w:val="24"/>
          <w:shd w:val="clear" w:color="auto" w:fill="auto"/>
          <w:lang w:val="en-US" w:eastAsia="en-US" w:bidi="en-US"/>
        </w:rPr>
        <w:t>Immediate defrost</w:t>
      </w:r>
      <w:bookmarkEnd w:id="28"/>
    </w:p>
    <w:p>
      <w:pPr>
        <w:pStyle w:val="13"/>
        <w:keepNext w:val="0"/>
        <w:keepLines w:val="0"/>
        <w:widowControl w:val="0"/>
        <w:shd w:val="clear" w:color="auto" w:fill="auto"/>
        <w:bidi w:val="0"/>
        <w:spacing w:before="0" w:after="0" w:line="418" w:lineRule="auto"/>
        <w:ind w:left="1000" w:right="0" w:firstLine="20"/>
      </w:pPr>
      <w:r>
        <w:drawing>
          <wp:anchor distT="0" distB="0" distL="114300" distR="114300" simplePos="0" relativeHeight="125832192" behindDoc="0" locked="0" layoutInCell="1" allowOverlap="1">
            <wp:simplePos x="0" y="0"/>
            <wp:positionH relativeFrom="column">
              <wp:posOffset>250190</wp:posOffset>
            </wp:positionH>
            <wp:positionV relativeFrom="paragraph">
              <wp:posOffset>33655</wp:posOffset>
            </wp:positionV>
            <wp:extent cx="439420" cy="531495"/>
            <wp:effectExtent l="0" t="0" r="17780" b="1905"/>
            <wp:wrapSquare wrapText="bothSides"/>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31"/>
                    <a:stretch>
                      <a:fillRect/>
                    </a:stretch>
                  </pic:blipFill>
                  <pic:spPr>
                    <a:xfrm>
                      <a:off x="0" y="0"/>
                      <a:ext cx="439420" cy="531495"/>
                    </a:xfrm>
                    <a:prstGeom prst="rect">
                      <a:avLst/>
                    </a:prstGeom>
                    <a:noFill/>
                    <a:ln w="9525">
                      <a:noFill/>
                    </a:ln>
                  </pic:spPr>
                </pic:pic>
              </a:graphicData>
            </a:graphic>
          </wp:anchor>
        </w:drawing>
      </w:r>
      <w:r>
        <w:rPr>
          <w:color w:val="000000"/>
          <w:spacing w:val="0"/>
          <w:w w:val="100"/>
          <w:position w:val="0"/>
          <w:shd w:val="clear" w:color="auto" w:fill="auto"/>
          <w:lang w:val="en-US" w:eastAsia="en-US" w:bidi="en-US"/>
        </w:rPr>
        <w:t>This is fast defrost button. Press it to activate fast defrost function and indicator light is on, system goes into fast defrost mode. It takes about 6 minutes to defrost. Press the button</w:t>
      </w:r>
    </w:p>
    <w:p>
      <w:pPr>
        <w:pStyle w:val="13"/>
        <w:keepNext w:val="0"/>
        <w:keepLines w:val="0"/>
        <w:widowControl w:val="0"/>
        <w:shd w:val="clear" w:color="auto" w:fill="auto"/>
        <w:bidi w:val="0"/>
        <w:spacing w:before="0" w:after="1040" w:line="420" w:lineRule="auto"/>
        <w:ind w:left="0" w:right="0" w:firstLine="0"/>
        <w:rPr>
          <w:color w:val="000000"/>
          <w:spacing w:val="0"/>
          <w:w w:val="100"/>
          <w:position w:val="0"/>
          <w:shd w:val="clear" w:color="auto" w:fill="auto"/>
          <w:lang w:val="en-US" w:eastAsia="en-US" w:bidi="en-US"/>
        </w:rPr>
      </w:pPr>
      <w:r>
        <w:drawing>
          <wp:anchor distT="0" distB="0" distL="114300" distR="114300" simplePos="0" relativeHeight="125834240" behindDoc="0" locked="0" layoutInCell="1" allowOverlap="1">
            <wp:simplePos x="0" y="0"/>
            <wp:positionH relativeFrom="column">
              <wp:posOffset>3955415</wp:posOffset>
            </wp:positionH>
            <wp:positionV relativeFrom="paragraph">
              <wp:posOffset>897255</wp:posOffset>
            </wp:positionV>
            <wp:extent cx="915035" cy="1421765"/>
            <wp:effectExtent l="0" t="0" r="18415" b="6985"/>
            <wp:wrapSquare wrapText="bothSides"/>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32"/>
                    <a:stretch>
                      <a:fillRect/>
                    </a:stretch>
                  </pic:blipFill>
                  <pic:spPr>
                    <a:xfrm>
                      <a:off x="0" y="0"/>
                      <a:ext cx="915035" cy="1421765"/>
                    </a:xfrm>
                    <a:prstGeom prst="rect">
                      <a:avLst/>
                    </a:prstGeom>
                    <a:noFill/>
                    <a:ln w="9525">
                      <a:noFill/>
                    </a:ln>
                  </pic:spPr>
                </pic:pic>
              </a:graphicData>
            </a:graphic>
          </wp:anchor>
        </w:drawing>
      </w:r>
      <w:r>
        <w:rPr>
          <w:color w:val="000000"/>
          <w:spacing w:val="0"/>
          <w:w w:val="100"/>
          <w:position w:val="0"/>
          <w:shd w:val="clear" w:color="auto" w:fill="auto"/>
          <w:lang w:val="en-US" w:eastAsia="en-US" w:bidi="en-US"/>
        </w:rPr>
        <w:t xml:space="preserve">again to stop fast defrost working, indicator light goes out simultaneously. Freezing recovers after </w:t>
      </w:r>
      <w:r>
        <w:rPr>
          <w:color w:val="000000"/>
          <w:spacing w:val="0"/>
          <w:w w:val="100"/>
          <w:position w:val="0"/>
          <w:shd w:val="clear" w:color="auto" w:fill="auto"/>
          <w:lang w:val="zh-CN" w:eastAsia="zh-CN" w:bidi="zh-CN"/>
        </w:rPr>
        <w:t xml:space="preserve">25 </w:t>
      </w:r>
      <w:r>
        <w:rPr>
          <w:color w:val="000000"/>
          <w:spacing w:val="0"/>
          <w:w w:val="100"/>
          <w:position w:val="0"/>
          <w:shd w:val="clear" w:color="auto" w:fill="auto"/>
          <w:lang w:val="en-US" w:eastAsia="en-US" w:bidi="en-US"/>
        </w:rPr>
        <w:t>seconds. If system automatically enter time defrost mode, indicator lights up too. Press button again to stop defrost and indicator light goes out.</w:t>
      </w:r>
      <w:bookmarkStart w:id="29" w:name="bookmark31"/>
    </w:p>
    <w:p>
      <w:pPr>
        <w:pStyle w:val="13"/>
        <w:keepNext w:val="0"/>
        <w:keepLines w:val="0"/>
        <w:widowControl w:val="0"/>
        <w:shd w:val="clear" w:color="auto" w:fill="auto"/>
        <w:bidi w:val="0"/>
        <w:spacing w:before="0" w:after="1040" w:line="420" w:lineRule="auto"/>
        <w:ind w:left="0" w:right="0" w:firstLine="0"/>
      </w:pPr>
      <w:r>
        <w:rPr>
          <w:rFonts w:hint="eastAsia" w:eastAsia="宋体"/>
          <w:b/>
          <w:bCs/>
          <w:color w:val="000000"/>
          <w:spacing w:val="0"/>
          <w:w w:val="100"/>
          <w:position w:val="0"/>
          <w:sz w:val="24"/>
          <w:szCs w:val="24"/>
          <w:shd w:val="clear" w:color="auto" w:fill="auto"/>
          <w:lang w:val="en-US" w:eastAsia="zh-CN" w:bidi="en-US"/>
        </w:rPr>
        <w:t>6.2.2</w:t>
      </w:r>
      <w:r>
        <w:rPr>
          <w:color w:val="000000"/>
          <w:spacing w:val="0"/>
          <w:w w:val="100"/>
          <w:position w:val="0"/>
          <w:sz w:val="24"/>
          <w:szCs w:val="24"/>
          <w:shd w:val="clear" w:color="auto" w:fill="auto"/>
          <w:lang w:val="en-US" w:eastAsia="en-US" w:bidi="en-US"/>
        </w:rPr>
        <w:t>Middle area control buttons introduction</w:t>
      </w:r>
      <w:bookmarkEnd w:id="29"/>
    </w:p>
    <w:p>
      <w:pPr>
        <w:pStyle w:val="11"/>
        <w:keepNext/>
        <w:keepLines/>
        <w:widowControl w:val="0"/>
        <w:numPr>
          <w:numId w:val="0"/>
        </w:numPr>
        <w:shd w:val="clear" w:color="auto" w:fill="auto"/>
        <w:tabs>
          <w:tab w:val="left" w:pos="733"/>
        </w:tabs>
        <w:bidi w:val="0"/>
        <w:spacing w:before="0" w:after="880" w:line="240" w:lineRule="auto"/>
        <w:ind w:leftChars="0" w:right="0" w:rightChars="0"/>
      </w:pPr>
      <w:bookmarkStart w:id="30" w:name="bookmark32"/>
      <w:r>
        <w:rPr>
          <w:rFonts w:hint="eastAsia" w:eastAsia="宋体"/>
          <w:lang w:val="en-US" w:eastAsia="zh-CN"/>
        </w:rPr>
        <w:t>6.2.2.1</w:t>
      </w:r>
      <w:r>
        <w:rPr>
          <w:color w:val="000000"/>
          <w:spacing w:val="0"/>
          <w:w w:val="100"/>
          <w:position w:val="0"/>
          <w:sz w:val="24"/>
          <w:szCs w:val="24"/>
          <w:shd w:val="clear" w:color="auto" w:fill="auto"/>
          <w:lang w:val="en-US" w:eastAsia="en-US" w:bidi="en-US"/>
        </w:rPr>
        <w:t xml:space="preserve">Peltier freezing </w:t>
      </w:r>
      <w:r>
        <w:rPr>
          <w:color w:val="000000"/>
          <w:spacing w:val="0"/>
          <w:w w:val="100"/>
          <w:position w:val="0"/>
          <w:sz w:val="24"/>
          <w:szCs w:val="24"/>
          <w:shd w:val="clear" w:color="auto" w:fill="auto"/>
          <w:lang w:val="zh-CN" w:eastAsia="zh-CN" w:bidi="zh-CN"/>
        </w:rPr>
        <w:t xml:space="preserve">( </w:t>
      </w:r>
      <w:r>
        <w:rPr>
          <w:color w:val="000000"/>
          <w:spacing w:val="0"/>
          <w:w w:val="100"/>
          <w:position w:val="0"/>
          <w:sz w:val="24"/>
          <w:szCs w:val="24"/>
          <w:shd w:val="clear" w:color="auto" w:fill="auto"/>
          <w:lang w:val="en-US" w:eastAsia="en-US" w:bidi="en-US"/>
        </w:rPr>
        <w:t>It is invalid under stand by mode)</w:t>
      </w:r>
      <w:bookmarkEnd w:id="30"/>
    </w:p>
    <w:p>
      <w:pPr>
        <w:pStyle w:val="13"/>
        <w:keepNext w:val="0"/>
        <w:keepLines w:val="0"/>
        <w:widowControl w:val="0"/>
        <w:shd w:val="clear" w:color="auto" w:fill="auto"/>
        <w:tabs>
          <w:tab w:val="left" w:leader="dot" w:pos="4877"/>
        </w:tabs>
        <w:bidi w:val="0"/>
        <w:spacing w:before="0" w:after="0" w:line="418" w:lineRule="auto"/>
        <w:ind w:right="0"/>
        <w:jc w:val="left"/>
      </w:pPr>
      <w:r>
        <w:drawing>
          <wp:inline distT="0" distB="0" distL="114300" distR="114300">
            <wp:extent cx="353695" cy="365760"/>
            <wp:effectExtent l="0" t="0" r="0" b="0"/>
            <wp:docPr id="106" name="Shape 106"/>
            <wp:cNvGraphicFramePr/>
            <a:graphic xmlns:a="http://schemas.openxmlformats.org/drawingml/2006/main">
              <a:graphicData uri="http://schemas.openxmlformats.org/drawingml/2006/picture">
                <pic:pic xmlns:pic="http://schemas.openxmlformats.org/drawingml/2006/picture">
                  <pic:nvPicPr>
                    <pic:cNvPr id="106" name="Shape 106"/>
                    <pic:cNvPicPr/>
                  </pic:nvPicPr>
                  <pic:blipFill>
                    <a:blip r:embed="rId33"/>
                    <a:stretch>
                      <a:fillRect/>
                    </a:stretch>
                  </pic:blipFill>
                  <pic:spPr>
                    <a:xfrm>
                      <a:off x="0" y="0"/>
                      <a:ext cx="353695" cy="365760"/>
                    </a:xfrm>
                    <a:prstGeom prst="rect">
                      <a:avLst/>
                    </a:prstGeom>
                  </pic:spPr>
                </pic:pic>
              </a:graphicData>
            </a:graphic>
          </wp:inline>
        </w:drawing>
      </w:r>
      <w:r>
        <w:rPr>
          <w:color w:val="000000"/>
          <w:spacing w:val="0"/>
          <w:w w:val="100"/>
          <w:position w:val="0"/>
          <w:shd w:val="clear" w:color="auto" w:fill="auto"/>
          <w:lang w:val="en-US" w:eastAsia="en-US" w:bidi="en-US"/>
        </w:rPr>
        <w:t>This is peltier switch button. Press it, indicator light is on and peltier element begins to work and cools down the stations. Forth line on the screen shows [015] to indicate peltier working 15 minutes. The countdown of remaining</w:t>
      </w:r>
      <w:r>
        <w:rPr>
          <w:rFonts w:hint="eastAsia" w:eastAsia="宋体"/>
          <w:color w:val="000000"/>
          <w:spacing w:val="0"/>
          <w:w w:val="100"/>
          <w:position w:val="0"/>
          <w:shd w:val="clear" w:color="auto" w:fill="auto"/>
          <w:lang w:val="en-US" w:eastAsia="zh-CN" w:bidi="en-US"/>
        </w:rPr>
        <w:t xml:space="preserve"> </w:t>
      </w:r>
      <w:r>
        <w:rPr>
          <w:color w:val="000000"/>
          <w:spacing w:val="0"/>
          <w:w w:val="100"/>
          <w:position w:val="0"/>
          <w:shd w:val="clear" w:color="auto" w:fill="auto"/>
          <w:lang w:val="en-US" w:eastAsia="en-US" w:bidi="en-US"/>
        </w:rPr>
        <w:t xml:space="preserve">cooling time is displayed, such as [014], [013] </w:t>
      </w:r>
      <w:r>
        <w:rPr>
          <w:color w:val="000000"/>
          <w:spacing w:val="0"/>
          <w:w w:val="100"/>
          <w:position w:val="0"/>
          <w:shd w:val="clear" w:color="auto" w:fill="auto"/>
          <w:lang w:val="en-US" w:eastAsia="en-US" w:bidi="en-US"/>
        </w:rPr>
        <w:tab/>
      </w:r>
      <w:r>
        <w:rPr>
          <w:color w:val="000000"/>
          <w:spacing w:val="0"/>
          <w:w w:val="100"/>
          <w:position w:val="0"/>
          <w:shd w:val="clear" w:color="auto" w:fill="auto"/>
          <w:lang w:val="en-US" w:eastAsia="en-US" w:bidi="en-US"/>
        </w:rPr>
        <w:t>”[002]”</w:t>
      </w:r>
      <w:r>
        <w:rPr>
          <w:rFonts w:ascii="宋体" w:hAnsi="宋体" w:eastAsia="宋体" w:cs="宋体"/>
          <w:color w:val="000000"/>
          <w:spacing w:val="0"/>
          <w:w w:val="100"/>
          <w:position w:val="0"/>
          <w:sz w:val="24"/>
          <w:szCs w:val="24"/>
          <w:shd w:val="clear" w:color="auto" w:fill="auto"/>
          <w:lang w:val="en-US" w:eastAsia="en-US" w:bidi="en-US"/>
        </w:rPr>
        <w:t>，</w:t>
      </w:r>
      <w:r>
        <w:rPr>
          <w:color w:val="000000"/>
          <w:spacing w:val="0"/>
          <w:w w:val="100"/>
          <w:position w:val="0"/>
          <w:shd w:val="clear" w:color="auto" w:fill="auto"/>
          <w:lang w:val="en-US" w:eastAsia="en-US" w:bidi="en-US"/>
        </w:rPr>
        <w:t>“[001]”</w:t>
      </w:r>
      <w:r>
        <w:rPr>
          <w:rFonts w:ascii="宋体" w:hAnsi="宋体" w:eastAsia="宋体" w:cs="宋体"/>
          <w:color w:val="000000"/>
          <w:spacing w:val="0"/>
          <w:w w:val="100"/>
          <w:position w:val="0"/>
          <w:sz w:val="24"/>
          <w:szCs w:val="24"/>
          <w:shd w:val="clear" w:color="auto" w:fill="auto"/>
          <w:lang w:val="en-US" w:eastAsia="en-US" w:bidi="en-US"/>
        </w:rPr>
        <w:t>，</w:t>
      </w:r>
      <w:r>
        <w:rPr>
          <w:color w:val="000000"/>
          <w:spacing w:val="0"/>
          <w:w w:val="100"/>
          <w:position w:val="0"/>
          <w:shd w:val="clear" w:color="auto" w:fill="auto"/>
          <w:lang w:val="en-US" w:eastAsia="en-US" w:bidi="en-US"/>
        </w:rPr>
        <w:t>until peltier stops</w:t>
      </w:r>
    </w:p>
    <w:p>
      <w:pPr>
        <w:pStyle w:val="13"/>
        <w:keepNext w:val="0"/>
        <w:keepLines w:val="0"/>
        <w:widowControl w:val="0"/>
        <w:shd w:val="clear" w:color="auto" w:fill="auto"/>
        <w:bidi w:val="0"/>
        <w:spacing w:before="0" w:after="520" w:line="418" w:lineRule="auto"/>
        <w:ind w:left="0" w:right="0" w:firstLine="0"/>
      </w:pPr>
      <w:r>
        <w:rPr>
          <w:color w:val="000000"/>
          <w:spacing w:val="0"/>
          <w:w w:val="100"/>
          <w:position w:val="0"/>
          <w:shd w:val="clear" w:color="auto" w:fill="auto"/>
          <w:lang w:val="en-US" w:eastAsia="en-US" w:bidi="en-US"/>
        </w:rPr>
        <w:t>freezing and indicator off. During Peltier working time. User may press this button to stop peltier when</w:t>
      </w:r>
      <w:r>
        <w:rPr>
          <w:rFonts w:hint="eastAsia" w:eastAsia="宋体"/>
          <w:color w:val="000000"/>
          <w:spacing w:val="0"/>
          <w:w w:val="100"/>
          <w:position w:val="0"/>
          <w:shd w:val="clear" w:color="auto" w:fill="auto"/>
          <w:lang w:val="en-US" w:eastAsia="zh-CN" w:bidi="en-US"/>
        </w:rPr>
        <w:t xml:space="preserve"> </w:t>
      </w:r>
      <w:r>
        <w:rPr>
          <w:color w:val="000000"/>
          <w:spacing w:val="0"/>
          <w:w w:val="100"/>
          <w:position w:val="0"/>
          <w:shd w:val="clear" w:color="auto" w:fill="auto"/>
          <w:lang w:val="en-US" w:eastAsia="en-US" w:bidi="en-US"/>
        </w:rPr>
        <w:t>it is activated. In addition, if freezing shelf temperature is higher than -10 °C when peltier working,peltier will self close. On the same principle, if freezing shelf temperature is higher than -10</w:t>
      </w:r>
      <w:r>
        <w:rPr>
          <w:rFonts w:ascii="宋体" w:hAnsi="宋体" w:eastAsia="宋体" w:cs="宋体"/>
          <w:color w:val="000000"/>
          <w:spacing w:val="0"/>
          <w:w w:val="100"/>
          <w:position w:val="0"/>
          <w:sz w:val="20"/>
          <w:szCs w:val="20"/>
          <w:shd w:val="clear" w:color="auto" w:fill="auto"/>
          <w:lang w:val="en-US" w:eastAsia="en-US" w:bidi="en-US"/>
        </w:rPr>
        <w:t>C</w:t>
      </w:r>
      <w:r>
        <w:rPr>
          <w:color w:val="000000"/>
          <w:spacing w:val="0"/>
          <w:w w:val="100"/>
          <w:position w:val="0"/>
          <w:shd w:val="clear" w:color="auto" w:fill="auto"/>
          <w:lang w:val="en-US" w:eastAsia="en-US" w:bidi="en-US"/>
        </w:rPr>
        <w:t>, peltier</w:t>
      </w:r>
      <w:r>
        <w:rPr>
          <w:rFonts w:hint="eastAsia" w:eastAsia="宋体"/>
          <w:color w:val="000000"/>
          <w:spacing w:val="0"/>
          <w:w w:val="100"/>
          <w:position w:val="0"/>
          <w:shd w:val="clear" w:color="auto" w:fill="auto"/>
          <w:lang w:val="en-US" w:eastAsia="zh-CN" w:bidi="en-US"/>
        </w:rPr>
        <w:t xml:space="preserve"> </w:t>
      </w:r>
      <w:r>
        <w:rPr>
          <w:color w:val="000000"/>
          <w:spacing w:val="0"/>
          <w:w w:val="100"/>
          <w:position w:val="0"/>
          <w:shd w:val="clear" w:color="auto" w:fill="auto"/>
          <w:lang w:val="en-US" w:eastAsia="en-US" w:bidi="en-US"/>
        </w:rPr>
        <w:t>cannot be activated.</w:t>
      </w:r>
    </w:p>
    <w:p>
      <w:pPr>
        <w:pStyle w:val="11"/>
        <w:keepNext/>
        <w:keepLines/>
        <w:widowControl w:val="0"/>
        <w:numPr>
          <w:ilvl w:val="0"/>
          <w:numId w:val="20"/>
        </w:numPr>
        <w:shd w:val="clear" w:color="auto" w:fill="auto"/>
        <w:tabs>
          <w:tab w:val="left" w:pos="972"/>
        </w:tabs>
        <w:bidi w:val="0"/>
        <w:spacing w:before="0" w:after="0" w:line="346" w:lineRule="auto"/>
        <w:ind w:left="380" w:right="0" w:hanging="380"/>
      </w:pPr>
      <w:bookmarkStart w:id="31" w:name="bookmark33"/>
      <w:r>
        <w:rPr>
          <w:color w:val="000000"/>
          <w:spacing w:val="0"/>
          <w:w w:val="100"/>
          <w:position w:val="0"/>
          <w:sz w:val="24"/>
          <w:szCs w:val="24"/>
          <w:shd w:val="clear" w:color="auto" w:fill="auto"/>
          <w:lang w:val="en-US" w:eastAsia="en-US" w:bidi="en-US"/>
        </w:rPr>
        <w:t>Standby</w:t>
      </w:r>
      <w:bookmarkEnd w:id="31"/>
    </w:p>
    <w:p>
      <w:pPr>
        <w:pStyle w:val="13"/>
        <w:keepNext w:val="0"/>
        <w:keepLines w:val="0"/>
        <w:widowControl w:val="0"/>
        <w:shd w:val="clear" w:color="auto" w:fill="auto"/>
        <w:bidi w:val="0"/>
        <w:spacing w:before="0" w:after="140" w:line="283" w:lineRule="auto"/>
        <w:ind w:left="0" w:right="0" w:firstLine="0"/>
      </w:pPr>
      <w:r>
        <w:rPr>
          <w:color w:val="000000"/>
          <w:spacing w:val="0"/>
          <w:w w:val="100"/>
          <w:position w:val="0"/>
          <w:sz w:val="48"/>
          <w:szCs w:val="48"/>
          <w:shd w:val="clear" w:color="auto" w:fill="auto"/>
          <w:lang w:val="en-US" w:eastAsia="en-US" w:bidi="en-US"/>
        </w:rPr>
        <w:t xml:space="preserve">• </w:t>
      </w:r>
      <w:r>
        <w:rPr>
          <w:color w:val="000000"/>
          <w:spacing w:val="0"/>
          <w:w w:val="100"/>
          <w:position w:val="0"/>
          <w:shd w:val="clear" w:color="auto" w:fill="auto"/>
          <w:lang w:val="en-US" w:eastAsia="en-US" w:bidi="en-US"/>
        </w:rPr>
        <w:t>We call the instrument into “Standby” mode by keeping the freezing chamber at a temperature of -4</w:t>
      </w:r>
      <w:r>
        <w:rPr>
          <w:rFonts w:ascii="宋体" w:hAnsi="宋体" w:eastAsia="宋体" w:cs="宋体"/>
          <w:color w:val="000000"/>
          <w:spacing w:val="0"/>
          <w:w w:val="100"/>
          <w:position w:val="0"/>
          <w:sz w:val="20"/>
          <w:szCs w:val="20"/>
          <w:shd w:val="clear" w:color="auto" w:fill="auto"/>
          <w:lang w:val="en-US" w:eastAsia="en-US" w:bidi="en-US"/>
        </w:rPr>
        <w:t xml:space="preserve">C </w:t>
      </w:r>
      <w:r>
        <w:rPr>
          <w:color w:val="000000"/>
          <w:spacing w:val="0"/>
          <w:w w:val="100"/>
          <w:position w:val="0"/>
          <w:shd w:val="clear" w:color="auto" w:fill="auto"/>
          <w:lang w:val="en-US" w:eastAsia="en-US" w:bidi="en-US"/>
        </w:rPr>
        <w:t>to -9</w:t>
      </w:r>
      <w:r>
        <w:rPr>
          <w:rFonts w:ascii="宋体" w:hAnsi="宋体" w:eastAsia="宋体" w:cs="宋体"/>
          <w:color w:val="000000"/>
          <w:spacing w:val="0"/>
          <w:w w:val="100"/>
          <w:position w:val="0"/>
          <w:sz w:val="20"/>
          <w:szCs w:val="20"/>
          <w:shd w:val="clear" w:color="auto" w:fill="auto"/>
          <w:lang w:val="en-US" w:eastAsia="en-US" w:bidi="en-US"/>
        </w:rPr>
        <w:t xml:space="preserve">C </w:t>
      </w:r>
      <w:r>
        <w:rPr>
          <w:color w:val="000000"/>
          <w:spacing w:val="0"/>
          <w:w w:val="100"/>
          <w:position w:val="0"/>
          <w:shd w:val="clear" w:color="auto" w:fill="auto"/>
          <w:lang w:val="en-US" w:eastAsia="en-US" w:bidi="en-US"/>
        </w:rPr>
        <w:t>. This time the operational time of the compressor is less than the stop time with average power consumption decreased, more prolongs the lifetime of the compressor. When long time do not</w:t>
      </w:r>
    </w:p>
    <w:p>
      <w:pPr>
        <w:pStyle w:val="13"/>
        <w:keepNext w:val="0"/>
        <w:keepLines w:val="0"/>
        <w:widowControl w:val="0"/>
        <w:shd w:val="clear" w:color="auto" w:fill="auto"/>
        <w:bidi w:val="0"/>
        <w:spacing w:before="0" w:after="360" w:line="422" w:lineRule="auto"/>
        <w:ind w:left="380" w:right="0" w:hanging="380"/>
      </w:pPr>
      <w:r>
        <w:drawing>
          <wp:anchor distT="0" distB="0" distL="114300" distR="114300" simplePos="0" relativeHeight="125830144" behindDoc="0" locked="0" layoutInCell="1" allowOverlap="1">
            <wp:simplePos x="0" y="0"/>
            <wp:positionH relativeFrom="page">
              <wp:posOffset>622300</wp:posOffset>
            </wp:positionH>
            <wp:positionV relativeFrom="paragraph">
              <wp:posOffset>266700</wp:posOffset>
            </wp:positionV>
            <wp:extent cx="554990" cy="469265"/>
            <wp:effectExtent l="0" t="0" r="0" b="0"/>
            <wp:wrapSquare wrapText="bothSides"/>
            <wp:docPr id="108" name="Shape 108"/>
            <wp:cNvGraphicFramePr/>
            <a:graphic xmlns:a="http://schemas.openxmlformats.org/drawingml/2006/main">
              <a:graphicData uri="http://schemas.openxmlformats.org/drawingml/2006/picture">
                <pic:pic xmlns:pic="http://schemas.openxmlformats.org/drawingml/2006/picture">
                  <pic:nvPicPr>
                    <pic:cNvPr id="108" name="Shape 108"/>
                    <pic:cNvPicPr/>
                  </pic:nvPicPr>
                  <pic:blipFill>
                    <a:blip r:embed="rId34"/>
                    <a:stretch>
                      <a:fillRect/>
                    </a:stretch>
                  </pic:blipFill>
                  <pic:spPr>
                    <a:xfrm>
                      <a:off x="0" y="0"/>
                      <a:ext cx="554990" cy="469265"/>
                    </a:xfrm>
                    <a:prstGeom prst="rect">
                      <a:avLst/>
                    </a:prstGeom>
                  </pic:spPr>
                </pic:pic>
              </a:graphicData>
            </a:graphic>
          </wp:anchor>
        </w:drawing>
      </w:r>
      <w:r>
        <w:rPr>
          <w:color w:val="000000"/>
          <w:spacing w:val="0"/>
          <w:w w:val="100"/>
          <w:position w:val="0"/>
          <w:shd w:val="clear" w:color="auto" w:fill="auto"/>
          <w:lang w:val="en-US" w:eastAsia="en-US" w:bidi="en-US"/>
        </w:rPr>
        <w:t>use the instrument for slicing, then let it go into “Standby” mode.</w:t>
      </w:r>
    </w:p>
    <w:p>
      <w:pPr>
        <w:pStyle w:val="13"/>
        <w:keepNext w:val="0"/>
        <w:keepLines w:val="0"/>
        <w:widowControl w:val="0"/>
        <w:shd w:val="clear" w:color="auto" w:fill="auto"/>
        <w:bidi w:val="0"/>
        <w:spacing w:before="0" w:after="0" w:line="422" w:lineRule="auto"/>
        <w:ind w:left="0" w:right="0" w:firstLine="532" w:firstLineChars="266"/>
      </w:pPr>
      <w:r>
        <w:rPr>
          <w:rFonts w:hint="eastAsia" w:eastAsia="宋体"/>
          <w:color w:val="000000"/>
          <w:spacing w:val="0"/>
          <w:w w:val="100"/>
          <w:position w:val="0"/>
          <w:shd w:val="clear" w:color="auto" w:fill="auto"/>
          <w:lang w:val="en-US" w:eastAsia="zh-CN" w:bidi="en-US"/>
        </w:rPr>
        <w:t xml:space="preserve">This </w:t>
      </w:r>
      <w:r>
        <w:rPr>
          <w:color w:val="000000"/>
          <w:spacing w:val="0"/>
          <w:w w:val="100"/>
          <w:position w:val="0"/>
          <w:shd w:val="clear" w:color="auto" w:fill="auto"/>
          <w:lang w:val="en-US" w:eastAsia="en-US" w:bidi="en-US"/>
        </w:rPr>
        <w:t>is standby button. Press it one time, system goes into standby mode or transfer to work state. LCD screen</w:t>
      </w:r>
      <w:r>
        <w:fldChar w:fldCharType="begin"/>
      </w:r>
      <w:r>
        <w:instrText xml:space="preserve">HYPERLINK "http://www.cibo.cn/?dictkeyword=background+light"</w:instrText>
      </w:r>
      <w:r>
        <w:fldChar w:fldCharType="separate"/>
      </w:r>
      <w:r>
        <w:rPr>
          <w:color w:val="000000"/>
          <w:spacing w:val="0"/>
          <w:w w:val="100"/>
          <w:position w:val="0"/>
          <w:shd w:val="clear" w:color="auto" w:fill="auto"/>
          <w:lang w:val="en-US" w:eastAsia="en-US" w:bidi="en-US"/>
        </w:rPr>
        <w:t xml:space="preserve"> background light tells us how to differentiate from standby and normal</w:t>
      </w:r>
      <w:r>
        <w:fldChar w:fldCharType="end"/>
      </w:r>
    </w:p>
    <w:p>
      <w:pPr>
        <w:pStyle w:val="13"/>
        <w:keepNext w:val="0"/>
        <w:keepLines w:val="0"/>
        <w:widowControl w:val="0"/>
        <w:shd w:val="clear" w:color="auto" w:fill="auto"/>
        <w:bidi w:val="0"/>
        <w:spacing w:before="0" w:after="520" w:line="240" w:lineRule="auto"/>
        <w:ind w:left="380" w:right="0" w:hanging="380"/>
      </w:pPr>
      <w:r>
        <w:fldChar w:fldCharType="begin"/>
      </w:r>
      <w:r>
        <w:instrText xml:space="preserve">HYPERLINK "http://www.cibo.cn/?dictkeyword=background+light"</w:instrText>
      </w:r>
      <w:r>
        <w:fldChar w:fldCharType="separate"/>
      </w:r>
      <w:r>
        <w:rPr>
          <w:color w:val="000000"/>
          <w:spacing w:val="0"/>
          <w:w w:val="100"/>
          <w:position w:val="0"/>
          <w:shd w:val="clear" w:color="auto" w:fill="auto"/>
          <w:lang w:val="en-US" w:eastAsia="en-US" w:bidi="en-US"/>
        </w:rPr>
        <w:t xml:space="preserve">working. </w:t>
      </w:r>
      <w:r>
        <w:fldChar w:fldCharType="end"/>
      </w:r>
      <w:r>
        <w:rPr>
          <w:color w:val="000000"/>
          <w:spacing w:val="0"/>
          <w:w w:val="100"/>
          <w:position w:val="0"/>
          <w:shd w:val="clear" w:color="auto" w:fill="auto"/>
          <w:lang w:val="en-US" w:eastAsia="en-US" w:bidi="en-US"/>
        </w:rPr>
        <w:t>If background light is in dark, it is standby mode, On the contrast, it is working.</w:t>
      </w:r>
    </w:p>
    <w:p>
      <w:pPr>
        <w:pStyle w:val="11"/>
        <w:keepNext/>
        <w:keepLines/>
        <w:widowControl w:val="0"/>
        <w:numPr>
          <w:ilvl w:val="0"/>
          <w:numId w:val="20"/>
        </w:numPr>
        <w:shd w:val="clear" w:color="auto" w:fill="auto"/>
        <w:tabs>
          <w:tab w:val="left" w:pos="972"/>
        </w:tabs>
        <w:bidi w:val="0"/>
        <w:spacing w:before="0" w:after="140" w:line="240" w:lineRule="auto"/>
        <w:ind w:left="380" w:right="0" w:hanging="380"/>
      </w:pPr>
      <w:bookmarkStart w:id="32" w:name="bookmark34"/>
      <w:r>
        <w:rPr>
          <w:color w:val="000000"/>
          <w:spacing w:val="0"/>
          <w:w w:val="100"/>
          <w:position w:val="0"/>
          <w:sz w:val="24"/>
          <w:szCs w:val="24"/>
          <w:shd w:val="clear" w:color="auto" w:fill="auto"/>
          <w:lang w:val="en-US" w:eastAsia="en-US" w:bidi="en-US"/>
        </w:rPr>
        <w:t>Adjust value</w:t>
      </w:r>
      <w:bookmarkEnd w:id="32"/>
    </w:p>
    <w:tbl>
      <w:tblPr>
        <w:tblStyle w:val="5"/>
        <w:tblpPr w:leftFromText="140" w:rightFromText="140" w:topFromText="140" w:bottomFromText="730" w:vertAnchor="text" w:horzAnchor="page" w:tblpX="1139" w:tblpY="180"/>
        <w:tblW w:w="2621" w:type="dxa"/>
        <w:tblInd w:w="0" w:type="dxa"/>
        <w:tblLayout w:type="fixed"/>
        <w:tblCellMar>
          <w:top w:w="0" w:type="dxa"/>
          <w:left w:w="108" w:type="dxa"/>
          <w:bottom w:w="0" w:type="dxa"/>
          <w:right w:w="108" w:type="dxa"/>
        </w:tblCellMar>
      </w:tblPr>
      <w:tblGrid>
        <w:gridCol w:w="1325"/>
        <w:gridCol w:w="1296"/>
      </w:tblGrid>
      <w:tr>
        <w:tblPrEx>
          <w:tblLayout w:type="fixed"/>
        </w:tblPrEx>
        <w:trPr>
          <w:trHeight w:val="403" w:hRule="exact"/>
          <w:tblHeader/>
        </w:trPr>
        <w:tc>
          <w:tcPr>
            <w:tcW w:w="1325" w:type="dxa"/>
            <w:tcBorders>
              <w:top w:val="single" w:color="auto" w:sz="4" w:space="0"/>
              <w:lef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140" w:right="0" w:firstLine="0"/>
              <w:jc w:val="left"/>
            </w:pPr>
            <w:r>
              <w:rPr>
                <w:rFonts w:ascii="Times New Roman" w:hAnsi="Times New Roman" w:eastAsia="Times New Roman" w:cs="Times New Roman"/>
                <w:color w:val="000000"/>
                <w:spacing w:val="0"/>
                <w:w w:val="100"/>
                <w:position w:val="0"/>
                <w:shd w:val="clear" w:color="auto" w:fill="auto"/>
                <w:lang w:val="en-US" w:eastAsia="en-US" w:bidi="en-US"/>
              </w:rPr>
              <w:t>Sect</w:t>
            </w:r>
          </w:p>
        </w:tc>
        <w:tc>
          <w:tcPr>
            <w:tcW w:w="1296" w:type="dxa"/>
            <w:tcBorders>
              <w:top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0" w:right="300" w:firstLine="0"/>
              <w:jc w:val="right"/>
            </w:pPr>
            <w:r>
              <w:rPr>
                <w:rFonts w:ascii="Times New Roman" w:hAnsi="Times New Roman" w:eastAsia="Times New Roman" w:cs="Times New Roman"/>
                <w:color w:val="000000"/>
                <w:spacing w:val="0"/>
                <w:w w:val="100"/>
                <w:position w:val="0"/>
                <w:shd w:val="clear" w:color="auto" w:fill="auto"/>
                <w:lang w:val="en-US" w:eastAsia="en-US" w:bidi="en-US"/>
              </w:rPr>
              <w:t>6</w:t>
            </w:r>
          </w:p>
        </w:tc>
      </w:tr>
      <w:tr>
        <w:tblPrEx>
          <w:tblLayout w:type="fixed"/>
          <w:tblCellMar>
            <w:top w:w="0" w:type="dxa"/>
            <w:left w:w="108" w:type="dxa"/>
            <w:bottom w:w="0" w:type="dxa"/>
            <w:right w:w="108" w:type="dxa"/>
          </w:tblCellMar>
        </w:tblPrEx>
        <w:trPr>
          <w:trHeight w:val="312" w:hRule="exact"/>
        </w:trPr>
        <w:tc>
          <w:tcPr>
            <w:tcW w:w="1325" w:type="dxa"/>
            <w:tcBorders>
              <w:lef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140" w:right="0" w:firstLine="0"/>
              <w:jc w:val="left"/>
            </w:pPr>
            <w:r>
              <w:rPr>
                <w:rFonts w:ascii="Times New Roman" w:hAnsi="Times New Roman" w:eastAsia="Times New Roman" w:cs="Times New Roman"/>
                <w:color w:val="000000"/>
                <w:spacing w:val="0"/>
                <w:w w:val="100"/>
                <w:position w:val="0"/>
                <w:shd w:val="clear" w:color="auto" w:fill="auto"/>
                <w:lang w:val="en-US" w:eastAsia="en-US" w:bidi="en-US"/>
              </w:rPr>
              <w:t>Retr</w:t>
            </w:r>
          </w:p>
        </w:tc>
        <w:tc>
          <w:tcPr>
            <w:tcW w:w="1296" w:type="dxa"/>
            <w:tcBorders>
              <w:righ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0" w:right="300" w:firstLine="0"/>
              <w:jc w:val="right"/>
            </w:pPr>
            <w:r>
              <w:rPr>
                <w:rFonts w:ascii="Times New Roman" w:hAnsi="Times New Roman" w:eastAsia="Times New Roman" w:cs="Times New Roman"/>
                <w:color w:val="000000"/>
                <w:spacing w:val="0"/>
                <w:w w:val="100"/>
                <w:position w:val="0"/>
                <w:shd w:val="clear" w:color="auto" w:fill="auto"/>
                <w:lang w:val="en-US" w:eastAsia="en-US" w:bidi="en-US"/>
              </w:rPr>
              <w:t>15</w:t>
            </w:r>
          </w:p>
        </w:tc>
      </w:tr>
      <w:tr>
        <w:tblPrEx>
          <w:tblLayout w:type="fixed"/>
          <w:tblCellMar>
            <w:top w:w="0" w:type="dxa"/>
            <w:left w:w="108" w:type="dxa"/>
            <w:bottom w:w="0" w:type="dxa"/>
            <w:right w:w="108" w:type="dxa"/>
          </w:tblCellMar>
        </w:tblPrEx>
        <w:trPr>
          <w:trHeight w:val="312" w:hRule="exact"/>
        </w:trPr>
        <w:tc>
          <w:tcPr>
            <w:tcW w:w="1325" w:type="dxa"/>
            <w:tcBorders>
              <w:lef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140" w:right="0" w:firstLine="0"/>
              <w:jc w:val="left"/>
            </w:pPr>
            <w:r>
              <w:rPr>
                <w:rFonts w:ascii="Times New Roman" w:hAnsi="Times New Roman" w:eastAsia="Times New Roman" w:cs="Times New Roman"/>
                <w:color w:val="000000"/>
                <w:spacing w:val="0"/>
                <w:w w:val="100"/>
                <w:position w:val="0"/>
                <w:shd w:val="clear" w:color="auto" w:fill="auto"/>
                <w:lang w:val="en-US" w:eastAsia="en-US" w:bidi="en-US"/>
              </w:rPr>
              <w:t>No</w:t>
            </w:r>
          </w:p>
        </w:tc>
        <w:tc>
          <w:tcPr>
            <w:tcW w:w="1296" w:type="dxa"/>
            <w:tcBorders>
              <w:righ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0" w:right="300" w:firstLine="0"/>
              <w:jc w:val="right"/>
            </w:pPr>
            <w:r>
              <w:rPr>
                <w:rFonts w:ascii="Times New Roman" w:hAnsi="Times New Roman" w:eastAsia="Times New Roman" w:cs="Times New Roman"/>
                <w:color w:val="000000"/>
                <w:spacing w:val="0"/>
                <w:w w:val="100"/>
                <w:position w:val="0"/>
                <w:shd w:val="clear" w:color="auto" w:fill="auto"/>
                <w:lang w:val="en-US" w:eastAsia="en-US" w:bidi="en-US"/>
              </w:rPr>
              <w:t>0</w:t>
            </w:r>
          </w:p>
        </w:tc>
      </w:tr>
      <w:tr>
        <w:tblPrEx>
          <w:tblLayout w:type="fixed"/>
          <w:tblCellMar>
            <w:top w:w="0" w:type="dxa"/>
            <w:left w:w="108" w:type="dxa"/>
            <w:bottom w:w="0" w:type="dxa"/>
            <w:right w:w="108" w:type="dxa"/>
          </w:tblCellMar>
        </w:tblPrEx>
        <w:trPr>
          <w:trHeight w:val="461" w:hRule="exact"/>
        </w:trPr>
        <w:tc>
          <w:tcPr>
            <w:tcW w:w="1325" w:type="dxa"/>
            <w:tcBorders>
              <w:left w:val="single" w:color="auto" w:sz="4" w:space="0"/>
              <w:bottom w:val="single" w:color="auto" w:sz="4" w:space="0"/>
            </w:tcBorders>
            <w:shd w:val="clear" w:color="auto" w:fill="FFFFFF"/>
            <w:vAlign w:val="center"/>
          </w:tcPr>
          <w:p>
            <w:pPr>
              <w:pStyle w:val="15"/>
              <w:keepNext w:val="0"/>
              <w:keepLines w:val="0"/>
              <w:widowControl w:val="0"/>
              <w:shd w:val="clear" w:color="auto" w:fill="auto"/>
              <w:bidi w:val="0"/>
              <w:spacing w:before="0" w:after="0" w:line="240" w:lineRule="auto"/>
              <w:ind w:left="140" w:right="0" w:firstLine="0"/>
              <w:jc w:val="left"/>
            </w:pPr>
            <w:r>
              <w:rPr>
                <w:rFonts w:ascii="Times New Roman" w:hAnsi="Times New Roman" w:eastAsia="Times New Roman" w:cs="Times New Roman"/>
                <w:color w:val="000000"/>
                <w:spacing w:val="0"/>
                <w:w w:val="100"/>
                <w:position w:val="0"/>
                <w:shd w:val="clear" w:color="auto" w:fill="auto"/>
                <w:lang w:val="en-US" w:eastAsia="en-US" w:bidi="en-US"/>
              </w:rPr>
              <w:t>Tn</w:t>
            </w:r>
          </w:p>
        </w:tc>
        <w:tc>
          <w:tcPr>
            <w:tcW w:w="1296" w:type="dxa"/>
            <w:tcBorders>
              <w:bottom w:val="single" w:color="auto" w:sz="4" w:space="0"/>
              <w:right w:val="single" w:color="auto" w:sz="4" w:space="0"/>
            </w:tcBorders>
            <w:shd w:val="clear" w:color="auto" w:fill="FFFFFF"/>
            <w:vAlign w:val="center"/>
          </w:tcPr>
          <w:p>
            <w:pPr>
              <w:pStyle w:val="15"/>
              <w:keepNext w:val="0"/>
              <w:keepLines w:val="0"/>
              <w:widowControl w:val="0"/>
              <w:shd w:val="clear" w:color="auto" w:fill="auto"/>
              <w:bidi w:val="0"/>
              <w:spacing w:before="0" w:after="0" w:line="240" w:lineRule="auto"/>
              <w:ind w:left="0" w:right="300" w:firstLine="0"/>
              <w:jc w:val="right"/>
            </w:pPr>
            <w:r>
              <w:rPr>
                <w:rFonts w:ascii="Times New Roman" w:hAnsi="Times New Roman" w:eastAsia="Times New Roman" w:cs="Times New Roman"/>
                <w:color w:val="000000"/>
                <w:spacing w:val="0"/>
                <w:w w:val="100"/>
                <w:position w:val="0"/>
                <w:shd w:val="clear" w:color="auto" w:fill="auto"/>
                <w:lang w:val="en-US" w:eastAsia="en-US" w:bidi="en-US"/>
              </w:rPr>
              <w:t>0</w:t>
            </w:r>
          </w:p>
        </w:tc>
      </w:tr>
    </w:tbl>
    <w:p>
      <w:pPr>
        <w:pStyle w:val="13"/>
        <w:keepNext w:val="0"/>
        <w:keepLines w:val="0"/>
        <w:widowControl w:val="0"/>
        <w:shd w:val="clear" w:color="auto" w:fill="auto"/>
        <w:bidi w:val="0"/>
        <w:spacing w:before="0" w:after="1200" w:line="418" w:lineRule="auto"/>
        <w:ind w:left="0" w:right="0" w:firstLine="0"/>
      </w:pPr>
      <w:r>
        <mc:AlternateContent>
          <mc:Choice Requires="wps">
            <w:drawing>
              <wp:anchor distT="0" distB="0" distL="0" distR="0" simplePos="0" relativeHeight="125830144" behindDoc="0" locked="0" layoutInCell="1" allowOverlap="1">
                <wp:simplePos x="0" y="0"/>
                <wp:positionH relativeFrom="page">
                  <wp:posOffset>1104265</wp:posOffset>
                </wp:positionH>
                <wp:positionV relativeFrom="paragraph">
                  <wp:posOffset>1263650</wp:posOffset>
                </wp:positionV>
                <wp:extent cx="527050" cy="170815"/>
                <wp:effectExtent l="0" t="0" r="0" b="0"/>
                <wp:wrapSquare wrapText="right"/>
                <wp:docPr id="110" name="Shape 110"/>
                <wp:cNvGraphicFramePr/>
                <a:graphic xmlns:a="http://schemas.openxmlformats.org/drawingml/2006/main">
                  <a:graphicData uri="http://schemas.microsoft.com/office/word/2010/wordprocessingShape">
                    <wps:wsp>
                      <wps:cNvSpPr txBox="1"/>
                      <wps:spPr>
                        <a:xfrm>
                          <a:off x="0" y="0"/>
                          <a:ext cx="527050" cy="170815"/>
                        </a:xfrm>
                        <a:prstGeom prst="rect">
                          <a:avLst/>
                        </a:prstGeom>
                        <a:noFill/>
                      </wps:spPr>
                      <wps:txbx>
                        <w:txbxContent>
                          <w:p>
                            <w:pPr>
                              <w:pStyle w:val="2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Picture 1</w:t>
                            </w:r>
                          </w:p>
                        </w:txbxContent>
                      </wps:txbx>
                      <wps:bodyPr lIns="0" tIns="0" rIns="0" bIns="0">
                        <a:spAutoFit/>
                      </wps:bodyPr>
                    </wps:wsp>
                  </a:graphicData>
                </a:graphic>
              </wp:anchor>
            </w:drawing>
          </mc:Choice>
          <mc:Fallback>
            <w:pict>
              <v:shape id="Shape 110" o:spid="_x0000_s1026" o:spt="202" type="#_x0000_t202" style="position:absolute;left:0pt;margin-left:86.95pt;margin-top:99.5pt;height:13.45pt;width:41.5pt;mso-position-horizontal-relative:page;mso-wrap-distance-bottom:0pt;mso-wrap-distance-left:0pt;mso-wrap-distance-right:0pt;mso-wrap-distance-top:0pt;z-index:125830144;mso-width-relative:page;mso-height-relative:page;" filled="f" stroked="f" coordsize="21600,21600" o:gfxdata="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">
                <v:fill on="f" focussize="0,0"/>
                <v:stroke on="f"/>
                <v:imagedata o:title=""/>
                <o:lock v:ext="edit" aspectratio="f"/>
                <v:textbox inset="0mm,0mm,0mm,0mm" style="mso-fit-shape-to-text:t;">
                  <w:txbxContent>
                    <w:p>
                      <w:pPr>
                        <w:pStyle w:val="2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Picture 1</w:t>
                      </w:r>
                    </w:p>
                  </w:txbxContent>
                </v:textbox>
                <w10:wrap type="square" side="right"/>
              </v:shape>
            </w:pict>
          </mc:Fallback>
        </mc:AlternateContent>
      </w:r>
      <w:r>
        <w:rPr>
          <w:color w:val="000000"/>
          <w:spacing w:val="0"/>
          <w:w w:val="100"/>
          <w:position w:val="0"/>
          <w:shd w:val="clear" w:color="auto" w:fill="auto"/>
          <w:lang w:val="en-US" w:eastAsia="en-US" w:bidi="en-US"/>
        </w:rPr>
        <w:t>After switch on cryostat, the first LCD will display data as Picture 1. First line Sect is to represent section and its value; second line Retr is to represent retraction and its value; third line No is to represent total pieces and its value; forth line Tn is to represent total thickness and its value.</w:t>
      </w:r>
    </w:p>
    <w:p>
      <w:pPr>
        <w:pStyle w:val="13"/>
        <w:keepNext w:val="0"/>
        <w:keepLines w:val="0"/>
        <w:widowControl w:val="0"/>
        <w:shd w:val="clear" w:color="auto" w:fill="auto"/>
        <w:bidi w:val="0"/>
        <w:spacing w:before="0" w:after="0" w:line="418" w:lineRule="auto"/>
        <w:ind w:left="0" w:right="0" w:firstLine="0"/>
      </w:pPr>
      <w:r>
        <w:drawing>
          <wp:anchor distT="0" distB="0" distL="76200" distR="76200" simplePos="0" relativeHeight="125830144" behindDoc="0" locked="0" layoutInCell="1" allowOverlap="1">
            <wp:simplePos x="0" y="0"/>
            <wp:positionH relativeFrom="page">
              <wp:posOffset>850265</wp:posOffset>
            </wp:positionH>
            <wp:positionV relativeFrom="paragraph">
              <wp:posOffset>-52070</wp:posOffset>
            </wp:positionV>
            <wp:extent cx="413385" cy="358140"/>
            <wp:effectExtent l="0" t="0" r="5715" b="3810"/>
            <wp:wrapSquare wrapText="right"/>
            <wp:docPr id="112" name="Shape 112"/>
            <wp:cNvGraphicFramePr/>
            <a:graphic xmlns:a="http://schemas.openxmlformats.org/drawingml/2006/main">
              <a:graphicData uri="http://schemas.openxmlformats.org/drawingml/2006/picture">
                <pic:pic xmlns:pic="http://schemas.openxmlformats.org/drawingml/2006/picture">
                  <pic:nvPicPr>
                    <pic:cNvPr id="112" name="Shape 112"/>
                    <pic:cNvPicPr/>
                  </pic:nvPicPr>
                  <pic:blipFill>
                    <a:blip r:embed="rId35"/>
                    <a:stretch>
                      <a:fillRect/>
                    </a:stretch>
                  </pic:blipFill>
                  <pic:spPr>
                    <a:xfrm>
                      <a:off x="0" y="0"/>
                      <a:ext cx="413385" cy="358140"/>
                    </a:xfrm>
                    <a:prstGeom prst="rect">
                      <a:avLst/>
                    </a:prstGeom>
                  </pic:spPr>
                </pic:pic>
              </a:graphicData>
            </a:graphic>
          </wp:anchor>
        </w:drawing>
      </w:r>
      <w:r>
        <w:rPr>
          <w:color w:val="000000"/>
          <w:spacing w:val="0"/>
          <w:w w:val="100"/>
          <w:position w:val="0"/>
          <w:shd w:val="clear" w:color="auto" w:fill="auto"/>
          <w:lang w:val="en-US" w:eastAsia="en-US" w:bidi="en-US"/>
        </w:rPr>
        <w:t>This is mode selection button. Press it may select Section (Sect) or Trimming(Trim) working mode.</w:t>
      </w:r>
    </w:p>
    <w:p>
      <w:pPr>
        <w:pStyle w:val="13"/>
        <w:keepNext w:val="0"/>
        <w:keepLines w:val="0"/>
        <w:widowControl w:val="0"/>
        <w:shd w:val="clear" w:color="auto" w:fill="auto"/>
        <w:bidi w:val="0"/>
        <w:spacing w:before="0" w:after="0" w:line="173" w:lineRule="auto"/>
        <w:ind w:left="380" w:right="0" w:firstLine="20"/>
      </w:pPr>
      <w:r>
        <w:drawing>
          <wp:inline distT="0" distB="0" distL="114300" distR="114300">
            <wp:extent cx="368935" cy="330200"/>
            <wp:effectExtent l="0" t="0" r="12065" b="1270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36"/>
                    <a:stretch>
                      <a:fillRect/>
                    </a:stretch>
                  </pic:blipFill>
                  <pic:spPr>
                    <a:xfrm>
                      <a:off x="0" y="0"/>
                      <a:ext cx="368935" cy="330200"/>
                    </a:xfrm>
                    <a:prstGeom prst="rect">
                      <a:avLst/>
                    </a:prstGeom>
                    <a:noFill/>
                    <a:ln w="9525">
                      <a:noFill/>
                    </a:ln>
                  </pic:spPr>
                </pic:pic>
              </a:graphicData>
            </a:graphic>
          </wp:inline>
        </w:drawing>
      </w:r>
      <w:r>
        <w:rPr>
          <w:color w:val="000000"/>
          <w:spacing w:val="0"/>
          <w:w w:val="100"/>
          <w:position w:val="0"/>
          <w:sz w:val="48"/>
          <w:szCs w:val="48"/>
          <w:shd w:val="clear" w:color="auto" w:fill="auto"/>
          <w:lang w:val="en-US" w:eastAsia="en-US" w:bidi="en-US"/>
        </w:rPr>
        <w:t xml:space="preserve"> </w:t>
      </w:r>
      <w:r>
        <w:rPr>
          <w:color w:val="000000"/>
          <w:spacing w:val="0"/>
          <w:w w:val="100"/>
          <w:position w:val="0"/>
          <w:shd w:val="clear" w:color="auto" w:fill="auto"/>
          <w:lang w:val="en-US" w:eastAsia="en-US" w:bidi="en-US"/>
        </w:rPr>
        <w:t>“C” is clear button. Push it to clear total pieces and thickness into “0”.</w:t>
      </w:r>
    </w:p>
    <w:p>
      <w:pPr>
        <w:pStyle w:val="13"/>
        <w:keepNext w:val="0"/>
        <w:keepLines w:val="0"/>
        <w:widowControl w:val="0"/>
        <w:shd w:val="clear" w:color="auto" w:fill="auto"/>
        <w:bidi w:val="0"/>
        <w:spacing w:before="0" w:after="500" w:line="286" w:lineRule="auto"/>
        <w:ind w:left="380" w:right="0" w:hanging="380"/>
      </w:pPr>
      <w:r>
        <w:rPr>
          <w:color w:val="000000"/>
          <w:spacing w:val="0"/>
          <w:w w:val="100"/>
          <w:position w:val="0"/>
          <w:sz w:val="48"/>
          <w:szCs w:val="48"/>
          <w:shd w:val="clear" w:color="auto" w:fill="auto"/>
          <w:lang w:val="en-US" w:eastAsia="en-US" w:bidi="en-US"/>
        </w:rPr>
        <w:t xml:space="preserve">• </w:t>
      </w:r>
      <w:r>
        <w:rPr>
          <w:color w:val="000000"/>
          <w:spacing w:val="0"/>
          <w:w w:val="100"/>
          <w:position w:val="0"/>
          <w:shd w:val="clear" w:color="auto" w:fill="auto"/>
          <w:lang w:val="en-US" w:eastAsia="en-US" w:bidi="en-US"/>
        </w:rPr>
        <w:t>In addition, these two buttons are</w:t>
      </w:r>
      <w:r>
        <w:fldChar w:fldCharType="begin"/>
      </w:r>
      <w:r>
        <w:instrText xml:space="preserve">HYPERLINK "http://www.cibo.cn/?dictkeyword=combination"</w:instrText>
      </w:r>
      <w:r>
        <w:fldChar w:fldCharType="separate"/>
      </w:r>
      <w:r>
        <w:rPr>
          <w:color w:val="000000"/>
          <w:spacing w:val="0"/>
          <w:w w:val="100"/>
          <w:position w:val="0"/>
          <w:shd w:val="clear" w:color="auto" w:fill="auto"/>
          <w:lang w:val="en-US" w:eastAsia="en-US" w:bidi="en-US"/>
        </w:rPr>
        <w:t xml:space="preserve"> combination </w:t>
      </w:r>
      <w:r>
        <w:fldChar w:fldCharType="end"/>
      </w:r>
      <w:r>
        <w:rPr>
          <w:color w:val="000000"/>
          <w:spacing w:val="0"/>
          <w:w w:val="100"/>
          <w:position w:val="0"/>
          <w:shd w:val="clear" w:color="auto" w:fill="auto"/>
          <w:lang w:val="en-US" w:eastAsia="en-US" w:bidi="en-US"/>
        </w:rPr>
        <w:t>keys. If user push them together, there is one “*” signal appearing in front of Rect on the second line of LCD to show it under adjustable condition. User may press “+” or “-“ to change retraction value.</w:t>
      </w:r>
    </w:p>
    <w:p>
      <w:pPr>
        <w:pStyle w:val="13"/>
        <w:keepNext w:val="0"/>
        <w:keepLines w:val="0"/>
        <w:widowControl w:val="0"/>
        <w:shd w:val="clear" w:color="auto" w:fill="auto"/>
        <w:bidi w:val="0"/>
        <w:spacing w:before="0" w:after="600" w:line="422" w:lineRule="auto"/>
        <w:ind w:left="380" w:right="0" w:firstLine="0"/>
        <w:rPr>
          <w:color w:val="000000"/>
          <w:spacing w:val="0"/>
          <w:w w:val="100"/>
          <w:position w:val="0"/>
          <w:shd w:val="clear" w:color="auto" w:fill="auto"/>
          <w:lang w:val="en-US" w:eastAsia="en-US" w:bidi="en-US"/>
        </w:rPr>
      </w:pPr>
      <w:r>
        <w:drawing>
          <wp:inline distT="0" distB="0" distL="114300" distR="114300">
            <wp:extent cx="400050" cy="365125"/>
            <wp:effectExtent l="0" t="0" r="0" b="1587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37"/>
                    <a:stretch>
                      <a:fillRect/>
                    </a:stretch>
                  </pic:blipFill>
                  <pic:spPr>
                    <a:xfrm>
                      <a:off x="0" y="0"/>
                      <a:ext cx="400050" cy="365125"/>
                    </a:xfrm>
                    <a:prstGeom prst="rect">
                      <a:avLst/>
                    </a:prstGeom>
                    <a:noFill/>
                    <a:ln w="9525">
                      <a:noFill/>
                    </a:ln>
                  </pic:spPr>
                </pic:pic>
              </a:graphicData>
            </a:graphic>
          </wp:inline>
        </w:drawing>
      </w:r>
      <w:r>
        <w:rPr>
          <w:color w:val="000000"/>
          <w:spacing w:val="0"/>
          <w:w w:val="100"/>
          <w:position w:val="0"/>
          <w:shd w:val="clear" w:color="auto" w:fill="auto"/>
          <w:lang w:val="en-US" w:eastAsia="en-US" w:bidi="en-US"/>
        </w:rPr>
        <w:t xml:space="preserve">“+” button is to increase value. Push it to add on section (trimming) value. If </w:t>
      </w:r>
      <w:r>
        <w:rPr>
          <w:color w:val="000000"/>
          <w:spacing w:val="0"/>
          <w:w w:val="100"/>
          <w:position w:val="0"/>
          <w:shd w:val="clear" w:color="auto" w:fill="auto"/>
          <w:lang w:val="zh-CN" w:eastAsia="zh-CN" w:bidi="zh-CN"/>
        </w:rPr>
        <w:t>“</w:t>
      </w:r>
      <w:r>
        <w:rPr>
          <w:rFonts w:ascii="宋体" w:hAnsi="宋体" w:eastAsia="宋体" w:cs="宋体"/>
          <w:color w:val="000000"/>
          <w:spacing w:val="0"/>
          <w:w w:val="100"/>
          <w:position w:val="0"/>
          <w:sz w:val="20"/>
          <w:szCs w:val="20"/>
          <w:shd w:val="clear" w:color="auto" w:fill="auto"/>
          <w:lang w:val="zh-CN" w:eastAsia="zh-CN" w:bidi="zh-CN"/>
        </w:rPr>
        <w:t>*</w:t>
      </w:r>
      <w:r>
        <w:rPr>
          <w:color w:val="000000"/>
          <w:spacing w:val="0"/>
          <w:w w:val="100"/>
          <w:position w:val="0"/>
          <w:shd w:val="clear" w:color="auto" w:fill="auto"/>
          <w:lang w:val="zh-CN" w:eastAsia="zh-CN" w:bidi="zh-CN"/>
        </w:rPr>
        <w:t xml:space="preserve">” </w:t>
      </w:r>
      <w:r>
        <w:rPr>
          <w:color w:val="000000"/>
          <w:spacing w:val="0"/>
          <w:w w:val="100"/>
          <w:position w:val="0"/>
          <w:shd w:val="clear" w:color="auto" w:fill="auto"/>
          <w:lang w:val="en-US" w:eastAsia="en-US" w:bidi="en-US"/>
        </w:rPr>
        <w:t>signal appearing in front of Rect, it is to adjust retraction value.</w:t>
      </w:r>
    </w:p>
    <w:p>
      <w:pPr>
        <w:pStyle w:val="13"/>
        <w:keepNext w:val="0"/>
        <w:keepLines w:val="0"/>
        <w:widowControl w:val="0"/>
        <w:shd w:val="clear" w:color="auto" w:fill="auto"/>
        <w:bidi w:val="0"/>
        <w:spacing w:before="0" w:after="600" w:line="422" w:lineRule="auto"/>
        <w:ind w:left="380" w:right="0" w:firstLine="0"/>
        <w:rPr>
          <w:color w:val="000000"/>
          <w:spacing w:val="0"/>
          <w:w w:val="100"/>
          <w:position w:val="0"/>
          <w:shd w:val="clear" w:color="auto" w:fill="auto"/>
          <w:lang w:val="en-US" w:eastAsia="en-US" w:bidi="en-US"/>
        </w:rPr>
      </w:pPr>
      <w:r>
        <w:drawing>
          <wp:anchor distT="0" distB="0" distL="38100" distR="38100" simplePos="0" relativeHeight="125830144" behindDoc="0" locked="0" layoutInCell="1" allowOverlap="1">
            <wp:simplePos x="0" y="0"/>
            <wp:positionH relativeFrom="page">
              <wp:posOffset>706755</wp:posOffset>
            </wp:positionH>
            <wp:positionV relativeFrom="paragraph">
              <wp:posOffset>-114935</wp:posOffset>
            </wp:positionV>
            <wp:extent cx="370840" cy="376555"/>
            <wp:effectExtent l="0" t="0" r="10160" b="4445"/>
            <wp:wrapSquare wrapText="right"/>
            <wp:docPr id="114" name="Shape 114"/>
            <wp:cNvGraphicFramePr/>
            <a:graphic xmlns:a="http://schemas.openxmlformats.org/drawingml/2006/main">
              <a:graphicData uri="http://schemas.openxmlformats.org/drawingml/2006/picture">
                <pic:pic xmlns:pic="http://schemas.openxmlformats.org/drawingml/2006/picture">
                  <pic:nvPicPr>
                    <pic:cNvPr id="114" name="Shape 114"/>
                    <pic:cNvPicPr/>
                  </pic:nvPicPr>
                  <pic:blipFill>
                    <a:blip r:embed="rId38"/>
                    <a:stretch>
                      <a:fillRect/>
                    </a:stretch>
                  </pic:blipFill>
                  <pic:spPr>
                    <a:xfrm>
                      <a:off x="0" y="0"/>
                      <a:ext cx="370840" cy="376555"/>
                    </a:xfrm>
                    <a:prstGeom prst="rect">
                      <a:avLst/>
                    </a:prstGeom>
                  </pic:spPr>
                </pic:pic>
              </a:graphicData>
            </a:graphic>
          </wp:anchor>
        </w:drawing>
      </w:r>
      <w:r>
        <w:rPr>
          <w:color w:val="000000"/>
          <w:spacing w:val="0"/>
          <w:w w:val="100"/>
          <w:position w:val="0"/>
          <w:shd w:val="clear" w:color="auto" w:fill="auto"/>
          <w:lang w:val="en-US" w:eastAsia="en-US" w:bidi="en-US"/>
        </w:rPr>
        <w:t>“-” button is to decrease value. Function is same as above.</w:t>
      </w:r>
      <w:bookmarkStart w:id="33" w:name="bookmark35"/>
    </w:p>
    <w:p>
      <w:pPr>
        <w:pStyle w:val="13"/>
        <w:keepNext w:val="0"/>
        <w:keepLines w:val="0"/>
        <w:widowControl w:val="0"/>
        <w:shd w:val="clear" w:color="auto" w:fill="auto"/>
        <w:bidi w:val="0"/>
        <w:spacing w:before="0" w:after="600" w:line="422" w:lineRule="auto"/>
        <w:ind w:right="0"/>
        <w:rPr>
          <w:color w:val="000000"/>
          <w:spacing w:val="0"/>
          <w:w w:val="100"/>
          <w:position w:val="0"/>
          <w:sz w:val="24"/>
          <w:szCs w:val="24"/>
          <w:shd w:val="clear" w:color="auto" w:fill="auto"/>
          <w:lang w:val="en-US" w:eastAsia="en-US" w:bidi="en-US"/>
        </w:rPr>
      </w:pPr>
      <w:r>
        <w:rPr>
          <w:rFonts w:hint="eastAsia" w:eastAsia="宋体"/>
          <w:b/>
          <w:bCs/>
          <w:color w:val="000000"/>
          <w:spacing w:val="0"/>
          <w:w w:val="100"/>
          <w:position w:val="0"/>
          <w:sz w:val="24"/>
          <w:szCs w:val="24"/>
          <w:shd w:val="clear" w:color="auto" w:fill="auto"/>
          <w:lang w:val="en-US" w:eastAsia="zh-CN" w:bidi="en-US"/>
        </w:rPr>
        <w:t>6.2.3</w:t>
      </w:r>
      <w:r>
        <w:rPr>
          <w:color w:val="000000"/>
          <w:spacing w:val="0"/>
          <w:w w:val="100"/>
          <w:position w:val="0"/>
          <w:sz w:val="24"/>
          <w:szCs w:val="24"/>
          <w:shd w:val="clear" w:color="auto" w:fill="auto"/>
          <w:lang w:val="en-US" w:eastAsia="en-US" w:bidi="en-US"/>
        </w:rPr>
        <w:t>Right area control buttons introduction</w:t>
      </w:r>
      <w:bookmarkEnd w:id="33"/>
    </w:p>
    <w:p>
      <w:pPr>
        <w:pStyle w:val="11"/>
        <w:keepNext/>
        <w:keepLines/>
        <w:widowControl w:val="0"/>
        <w:numPr>
          <w:ilvl w:val="0"/>
          <w:numId w:val="21"/>
        </w:numPr>
        <w:shd w:val="clear" w:color="auto" w:fill="auto"/>
        <w:tabs>
          <w:tab w:val="left" w:pos="974"/>
        </w:tabs>
        <w:bidi w:val="0"/>
        <w:spacing w:before="0" w:after="0" w:line="348" w:lineRule="auto"/>
        <w:ind w:left="0" w:right="0" w:firstLine="0"/>
      </w:pPr>
      <w:bookmarkStart w:id="34" w:name="bookmark36"/>
      <w:r>
        <w:drawing>
          <wp:anchor distT="0" distB="0" distL="114300" distR="114300" simplePos="0" relativeHeight="125833216" behindDoc="0" locked="0" layoutInCell="1" allowOverlap="1">
            <wp:simplePos x="0" y="0"/>
            <wp:positionH relativeFrom="column">
              <wp:posOffset>93980</wp:posOffset>
            </wp:positionH>
            <wp:positionV relativeFrom="paragraph">
              <wp:posOffset>47625</wp:posOffset>
            </wp:positionV>
            <wp:extent cx="1504315" cy="1597025"/>
            <wp:effectExtent l="0" t="0" r="635" b="3175"/>
            <wp:wrapSquare wrapText="bothSides"/>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39"/>
                    <a:stretch>
                      <a:fillRect/>
                    </a:stretch>
                  </pic:blipFill>
                  <pic:spPr>
                    <a:xfrm>
                      <a:off x="0" y="0"/>
                      <a:ext cx="1504315" cy="1597025"/>
                    </a:xfrm>
                    <a:prstGeom prst="rect">
                      <a:avLst/>
                    </a:prstGeom>
                    <a:noFill/>
                    <a:ln w="9525">
                      <a:noFill/>
                    </a:ln>
                  </pic:spPr>
                </pic:pic>
              </a:graphicData>
            </a:graphic>
          </wp:anchor>
        </w:drawing>
      </w:r>
      <w:r>
        <w:rPr>
          <w:color w:val="000000"/>
          <w:spacing w:val="0"/>
          <w:w w:val="100"/>
          <w:position w:val="0"/>
          <w:sz w:val="24"/>
          <w:szCs w:val="24"/>
          <w:shd w:val="clear" w:color="auto" w:fill="auto"/>
          <w:lang w:val="en-US" w:eastAsia="en-US" w:bidi="en-US"/>
        </w:rPr>
        <w:t>Clock adjust</w:t>
      </w:r>
      <w:bookmarkEnd w:id="34"/>
    </w:p>
    <w:tbl>
      <w:tblPr>
        <w:tblStyle w:val="5"/>
        <w:tblpPr w:leftFromText="80" w:rightFromText="123" w:topFromText="3787" w:vertAnchor="page" w:horzAnchor="page" w:tblpX="768" w:tblpY="6642"/>
        <w:tblW w:w="2539" w:type="dxa"/>
        <w:tblInd w:w="0" w:type="dxa"/>
        <w:tblLayout w:type="fixed"/>
        <w:tblCellMar>
          <w:top w:w="0" w:type="dxa"/>
          <w:left w:w="108" w:type="dxa"/>
          <w:bottom w:w="0" w:type="dxa"/>
          <w:right w:w="108" w:type="dxa"/>
        </w:tblCellMar>
      </w:tblPr>
      <w:tblGrid>
        <w:gridCol w:w="1123"/>
        <w:gridCol w:w="1416"/>
      </w:tblGrid>
      <w:tr>
        <w:tblPrEx>
          <w:tblLayout w:type="fixed"/>
          <w:tblCellMar>
            <w:top w:w="0" w:type="dxa"/>
            <w:left w:w="108" w:type="dxa"/>
            <w:bottom w:w="0" w:type="dxa"/>
            <w:right w:w="108" w:type="dxa"/>
          </w:tblCellMar>
        </w:tblPrEx>
        <w:trPr>
          <w:trHeight w:val="400" w:hRule="exact"/>
          <w:tblHeader/>
        </w:trPr>
        <w:tc>
          <w:tcPr>
            <w:tcW w:w="1123" w:type="dxa"/>
            <w:tcBorders>
              <w:top w:val="single" w:color="auto" w:sz="4" w:space="0"/>
              <w:lef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140" w:right="0" w:firstLine="0"/>
              <w:jc w:val="left"/>
            </w:pPr>
            <w:r>
              <w:rPr>
                <w:rFonts w:ascii="Times New Roman" w:hAnsi="Times New Roman" w:eastAsia="Times New Roman" w:cs="Times New Roman"/>
                <w:color w:val="000000"/>
                <w:spacing w:val="0"/>
                <w:w w:val="100"/>
                <w:position w:val="0"/>
                <w:shd w:val="clear" w:color="auto" w:fill="auto"/>
                <w:lang w:val="en-US" w:eastAsia="en-US" w:bidi="en-US"/>
              </w:rPr>
              <w:t>Day</w:t>
            </w:r>
          </w:p>
        </w:tc>
        <w:tc>
          <w:tcPr>
            <w:tcW w:w="1416" w:type="dxa"/>
            <w:tcBorders>
              <w:top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0" w:right="180" w:firstLine="0"/>
              <w:jc w:val="right"/>
            </w:pPr>
            <w:r>
              <w:rPr>
                <w:rFonts w:ascii="Times New Roman" w:hAnsi="Times New Roman" w:eastAsia="Times New Roman" w:cs="Times New Roman"/>
                <w:color w:val="000000"/>
                <w:spacing w:val="0"/>
                <w:w w:val="100"/>
                <w:position w:val="0"/>
                <w:shd w:val="clear" w:color="auto" w:fill="auto"/>
                <w:lang w:val="en-US" w:eastAsia="en-US" w:bidi="en-US"/>
              </w:rPr>
              <w:t>1</w:t>
            </w:r>
          </w:p>
        </w:tc>
      </w:tr>
      <w:tr>
        <w:tblPrEx>
          <w:tblLayout w:type="fixed"/>
          <w:tblCellMar>
            <w:top w:w="0" w:type="dxa"/>
            <w:left w:w="108" w:type="dxa"/>
            <w:bottom w:w="0" w:type="dxa"/>
            <w:right w:w="108" w:type="dxa"/>
          </w:tblCellMar>
        </w:tblPrEx>
        <w:trPr>
          <w:trHeight w:val="298" w:hRule="exact"/>
        </w:trPr>
        <w:tc>
          <w:tcPr>
            <w:tcW w:w="1123" w:type="dxa"/>
            <w:tcBorders>
              <w:lef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140" w:right="0" w:firstLine="0"/>
              <w:jc w:val="left"/>
            </w:pPr>
            <w:r>
              <w:rPr>
                <w:rFonts w:ascii="Times New Roman" w:hAnsi="Times New Roman" w:eastAsia="Times New Roman" w:cs="Times New Roman"/>
                <w:color w:val="000000"/>
                <w:spacing w:val="0"/>
                <w:w w:val="100"/>
                <w:position w:val="0"/>
                <w:shd w:val="clear" w:color="auto" w:fill="auto"/>
                <w:lang w:val="en-US" w:eastAsia="en-US" w:bidi="en-US"/>
              </w:rPr>
              <w:t>Time</w:t>
            </w:r>
          </w:p>
        </w:tc>
        <w:tc>
          <w:tcPr>
            <w:tcW w:w="1416" w:type="dxa"/>
            <w:tcBorders>
              <w:righ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0" w:right="180" w:firstLine="0"/>
              <w:jc w:val="right"/>
            </w:pPr>
            <w:r>
              <w:rPr>
                <w:rFonts w:ascii="Times New Roman" w:hAnsi="Times New Roman" w:eastAsia="Times New Roman" w:cs="Times New Roman"/>
                <w:color w:val="000000"/>
                <w:spacing w:val="0"/>
                <w:w w:val="100"/>
                <w:position w:val="0"/>
                <w:shd w:val="clear" w:color="auto" w:fill="auto"/>
                <w:lang w:val="en-US" w:eastAsia="en-US" w:bidi="en-US"/>
              </w:rPr>
              <w:t>12:00</w:t>
            </w:r>
          </w:p>
        </w:tc>
      </w:tr>
      <w:tr>
        <w:tblPrEx>
          <w:tblLayout w:type="fixed"/>
          <w:tblCellMar>
            <w:top w:w="0" w:type="dxa"/>
            <w:left w:w="108" w:type="dxa"/>
            <w:bottom w:w="0" w:type="dxa"/>
            <w:right w:w="108" w:type="dxa"/>
          </w:tblCellMar>
        </w:tblPrEx>
        <w:trPr>
          <w:trHeight w:val="326" w:hRule="exact"/>
        </w:trPr>
        <w:tc>
          <w:tcPr>
            <w:tcW w:w="1123" w:type="dxa"/>
            <w:tcBorders>
              <w:lef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140" w:right="0" w:firstLine="0"/>
              <w:jc w:val="left"/>
            </w:pPr>
            <w:r>
              <w:rPr>
                <w:rFonts w:ascii="Times New Roman" w:hAnsi="Times New Roman" w:eastAsia="Times New Roman" w:cs="Times New Roman"/>
                <w:color w:val="000000"/>
                <w:spacing w:val="0"/>
                <w:w w:val="100"/>
                <w:position w:val="0"/>
                <w:shd w:val="clear" w:color="auto" w:fill="auto"/>
                <w:lang w:val="en-US" w:eastAsia="en-US" w:bidi="en-US"/>
              </w:rPr>
              <w:t>T0</w:t>
            </w:r>
          </w:p>
        </w:tc>
        <w:tc>
          <w:tcPr>
            <w:tcW w:w="1416" w:type="dxa"/>
            <w:tcBorders>
              <w:righ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0" w:right="180" w:firstLine="0"/>
              <w:jc w:val="right"/>
            </w:pPr>
            <w:r>
              <w:rPr>
                <w:rFonts w:ascii="Times New Roman" w:hAnsi="Times New Roman" w:eastAsia="Times New Roman" w:cs="Times New Roman"/>
                <w:color w:val="000000"/>
                <w:spacing w:val="0"/>
                <w:w w:val="100"/>
                <w:position w:val="0"/>
                <w:shd w:val="clear" w:color="auto" w:fill="auto"/>
                <w:lang w:val="en-US" w:eastAsia="en-US" w:bidi="en-US"/>
              </w:rPr>
              <w:t>16 [-18]</w:t>
            </w:r>
          </w:p>
        </w:tc>
      </w:tr>
      <w:tr>
        <w:tblPrEx>
          <w:tblLayout w:type="fixed"/>
          <w:tblCellMar>
            <w:top w:w="0" w:type="dxa"/>
            <w:left w:w="108" w:type="dxa"/>
            <w:bottom w:w="0" w:type="dxa"/>
            <w:right w:w="108" w:type="dxa"/>
          </w:tblCellMar>
        </w:tblPrEx>
        <w:trPr>
          <w:trHeight w:val="379" w:hRule="exact"/>
        </w:trPr>
        <w:tc>
          <w:tcPr>
            <w:tcW w:w="1123" w:type="dxa"/>
            <w:tcBorders>
              <w:left w:val="single" w:color="auto" w:sz="4" w:space="0"/>
              <w:bottom w:val="single" w:color="auto" w:sz="4" w:space="0"/>
            </w:tcBorders>
            <w:shd w:val="clear" w:color="auto" w:fill="FFFFFF"/>
            <w:vAlign w:val="center"/>
          </w:tcPr>
          <w:p>
            <w:pPr>
              <w:pStyle w:val="15"/>
              <w:keepNext w:val="0"/>
              <w:keepLines w:val="0"/>
              <w:widowControl w:val="0"/>
              <w:shd w:val="clear" w:color="auto" w:fill="auto"/>
              <w:bidi w:val="0"/>
              <w:spacing w:before="0" w:after="0" w:line="240" w:lineRule="auto"/>
              <w:ind w:left="140" w:right="0" w:firstLine="0"/>
              <w:jc w:val="left"/>
            </w:pPr>
            <w:r>
              <w:drawing>
                <wp:anchor distT="0" distB="0" distL="88900" distR="88900" simplePos="0" relativeHeight="125830144" behindDoc="0" locked="0" layoutInCell="1" allowOverlap="1">
                  <wp:simplePos x="0" y="0"/>
                  <wp:positionH relativeFrom="page">
                    <wp:posOffset>311785</wp:posOffset>
                  </wp:positionH>
                  <wp:positionV relativeFrom="margin">
                    <wp:posOffset>151765</wp:posOffset>
                  </wp:positionV>
                  <wp:extent cx="487680" cy="487680"/>
                  <wp:effectExtent l="0" t="0" r="7620" b="7620"/>
                  <wp:wrapSquare wrapText="right"/>
                  <wp:docPr id="32" name="Shape 122"/>
                  <wp:cNvGraphicFramePr/>
                  <a:graphic xmlns:a="http://schemas.openxmlformats.org/drawingml/2006/main">
                    <a:graphicData uri="http://schemas.openxmlformats.org/drawingml/2006/picture">
                      <pic:pic xmlns:pic="http://schemas.openxmlformats.org/drawingml/2006/picture">
                        <pic:nvPicPr>
                          <pic:cNvPr id="32" name="Shape 122"/>
                          <pic:cNvPicPr/>
                        </pic:nvPicPr>
                        <pic:blipFill>
                          <a:blip r:embed="rId40"/>
                          <a:stretch>
                            <a:fillRect/>
                          </a:stretch>
                        </pic:blipFill>
                        <pic:spPr>
                          <a:xfrm>
                            <a:off x="0" y="0"/>
                            <a:ext cx="487680" cy="487680"/>
                          </a:xfrm>
                          <a:prstGeom prst="rect">
                            <a:avLst/>
                          </a:prstGeom>
                        </pic:spPr>
                      </pic:pic>
                    </a:graphicData>
                  </a:graphic>
                </wp:anchor>
              </w:drawing>
            </w:r>
            <w:r>
              <w:rPr>
                <w:rFonts w:ascii="Times New Roman" w:hAnsi="Times New Roman" w:eastAsia="Times New Roman" w:cs="Times New Roman"/>
                <w:color w:val="000000"/>
                <w:spacing w:val="0"/>
                <w:w w:val="100"/>
                <w:position w:val="0"/>
                <w:shd w:val="clear" w:color="auto" w:fill="auto"/>
                <w:lang w:val="en-US" w:eastAsia="en-US" w:bidi="en-US"/>
              </w:rPr>
              <w:t>T1</w:t>
            </w:r>
          </w:p>
        </w:tc>
        <w:tc>
          <w:tcPr>
            <w:tcW w:w="1416" w:type="dxa"/>
            <w:tcBorders>
              <w:bottom w:val="single" w:color="auto" w:sz="4" w:space="0"/>
              <w:right w:val="single" w:color="auto" w:sz="4" w:space="0"/>
            </w:tcBorders>
            <w:shd w:val="clear" w:color="auto" w:fill="FFFFFF"/>
            <w:vAlign w:val="center"/>
          </w:tcPr>
          <w:p>
            <w:pPr>
              <w:pStyle w:val="15"/>
              <w:keepNext w:val="0"/>
              <w:keepLines w:val="0"/>
              <w:widowControl w:val="0"/>
              <w:shd w:val="clear" w:color="auto" w:fill="auto"/>
              <w:bidi w:val="0"/>
              <w:spacing w:before="0" w:after="0" w:line="240" w:lineRule="auto"/>
              <w:ind w:left="0" w:right="180" w:firstLine="0"/>
              <w:jc w:val="right"/>
            </w:pPr>
            <w:r>
              <w:rPr>
                <w:rFonts w:ascii="Times New Roman" w:hAnsi="Times New Roman" w:eastAsia="Times New Roman" w:cs="Times New Roman"/>
                <w:color w:val="000000"/>
                <w:spacing w:val="0"/>
                <w:w w:val="100"/>
                <w:position w:val="0"/>
                <w:shd w:val="clear" w:color="auto" w:fill="auto"/>
                <w:lang w:val="en-US" w:eastAsia="en-US" w:bidi="en-US"/>
              </w:rPr>
              <w:t>16 [off]</w:t>
            </w:r>
          </w:p>
        </w:tc>
      </w:tr>
    </w:tbl>
    <w:p>
      <w:pPr>
        <w:pStyle w:val="13"/>
        <w:keepNext w:val="0"/>
        <w:keepLines w:val="0"/>
        <w:widowControl w:val="0"/>
        <w:shd w:val="clear" w:color="auto" w:fill="auto"/>
        <w:bidi w:val="0"/>
        <w:spacing w:before="0" w:after="760" w:line="418" w:lineRule="auto"/>
        <w:ind w:left="0" w:right="0" w:firstLine="0"/>
      </w:pPr>
      <w:r>
        <w:rPr>
          <w:color w:val="000000"/>
          <w:spacing w:val="0"/>
          <w:w w:val="100"/>
          <w:position w:val="0"/>
          <w:shd w:val="clear" w:color="auto" w:fill="auto"/>
          <w:lang w:val="en-US" w:eastAsia="en-US" w:bidi="en-US"/>
        </w:rPr>
        <w:t>After cryostat switching on, it is self running under current time state, right LCD on control panel is showing information and data as picture 2. We call it initial mode when cryostat get power supply and reset. First line Day is to present current operational day, numbers from 1 to 7 separately stand for Monday to Sunday.</w:t>
      </w:r>
    </w:p>
    <w:p>
      <w:pPr>
        <w:pStyle w:val="13"/>
        <w:keepNext w:val="0"/>
        <w:keepLines w:val="0"/>
        <w:widowControl w:val="0"/>
        <w:shd w:val="clear" w:color="auto" w:fill="auto"/>
        <w:bidi w:val="0"/>
        <w:spacing w:before="0" w:after="0" w:line="418" w:lineRule="auto"/>
        <w:ind w:left="0" w:right="0" w:firstLine="0"/>
      </w:pPr>
      <w:r>
        <w:rPr>
          <w:color w:val="000000"/>
          <w:spacing w:val="0"/>
          <w:w w:val="100"/>
          <w:position w:val="0"/>
          <w:shd w:val="clear" w:color="auto" w:fill="auto"/>
          <w:lang w:val="en-US" w:eastAsia="en-US" w:bidi="en-US"/>
        </w:rPr>
        <w:t>Second line Time is to present current operational time. Third line T0 is to present chamber temperature. It is actual temperature value for operational room; following value in [ ] is setting temperature of freezing chamber. Forth line T1 is freezing shelf temperature. It is</w:t>
      </w:r>
      <w:r>
        <w:rPr>
          <w:rFonts w:hint="eastAsia" w:eastAsia="宋体"/>
          <w:color w:val="000000"/>
          <w:spacing w:val="0"/>
          <w:w w:val="100"/>
          <w:position w:val="0"/>
          <w:shd w:val="clear" w:color="auto" w:fill="auto"/>
          <w:lang w:val="en-US" w:eastAsia="zh-CN" w:bidi="en-US"/>
        </w:rPr>
        <w:t xml:space="preserve"> </w:t>
      </w:r>
      <w:r>
        <w:rPr>
          <w:color w:val="000000"/>
          <w:spacing w:val="0"/>
          <w:w w:val="100"/>
          <w:position w:val="0"/>
          <w:shd w:val="clear" w:color="auto" w:fill="auto"/>
          <w:lang w:val="en-US" w:eastAsia="en-US" w:bidi="en-US"/>
        </w:rPr>
        <w:t>actual temperature value for freezing shelf. “Off” in [] is to stand for peltier off. User can press “D” to adjust working day. Then press hour button ”H” and minute button “M” to adjust hour and minute respectively.</w:t>
      </w:r>
    </w:p>
    <w:p>
      <w:pPr>
        <w:pStyle w:val="13"/>
        <w:keepNext w:val="0"/>
        <w:keepLines w:val="0"/>
        <w:widowControl w:val="0"/>
        <w:shd w:val="clear" w:color="auto" w:fill="auto"/>
        <w:bidi w:val="0"/>
        <w:spacing w:before="0" w:after="760" w:line="418" w:lineRule="auto"/>
        <w:ind w:left="1100" w:right="0" w:firstLine="20"/>
      </w:pPr>
      <w:r>
        <w:drawing>
          <wp:inline distT="0" distB="0" distL="114300" distR="114300">
            <wp:extent cx="455295" cy="389255"/>
            <wp:effectExtent l="0" t="0" r="1905" b="1079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41"/>
                    <a:stretch>
                      <a:fillRect/>
                    </a:stretch>
                  </pic:blipFill>
                  <pic:spPr>
                    <a:xfrm>
                      <a:off x="0" y="0"/>
                      <a:ext cx="455295" cy="389255"/>
                    </a:xfrm>
                    <a:prstGeom prst="rect">
                      <a:avLst/>
                    </a:prstGeom>
                    <a:noFill/>
                    <a:ln w="9525">
                      <a:noFill/>
                    </a:ln>
                  </pic:spPr>
                </pic:pic>
              </a:graphicData>
            </a:graphic>
          </wp:inline>
        </w:drawing>
      </w:r>
      <w:r>
        <w:rPr>
          <w:color w:val="000000"/>
          <w:spacing w:val="0"/>
          <w:w w:val="100"/>
          <w:position w:val="0"/>
          <w:shd w:val="clear" w:color="auto" w:fill="auto"/>
          <w:lang w:val="en-US" w:eastAsia="en-US" w:bidi="en-US"/>
        </w:rPr>
        <w:t>This button is to select temperature. Press button per time, the third line on the LCD will shift between T0( Chamber temperature) andT2 (Clamp temperature).</w:t>
      </w:r>
    </w:p>
    <w:p>
      <w:pPr>
        <w:pStyle w:val="11"/>
        <w:keepNext/>
        <w:keepLines/>
        <w:widowControl w:val="0"/>
        <w:numPr>
          <w:ilvl w:val="0"/>
          <w:numId w:val="21"/>
        </w:numPr>
        <w:shd w:val="clear" w:color="auto" w:fill="auto"/>
        <w:tabs>
          <w:tab w:val="left" w:pos="974"/>
        </w:tabs>
        <w:bidi w:val="0"/>
        <w:spacing w:before="0" w:after="520" w:line="240" w:lineRule="auto"/>
        <w:ind w:left="0" w:right="0" w:firstLine="0"/>
      </w:pPr>
      <w:bookmarkStart w:id="35" w:name="bookmark37"/>
      <w:r>
        <w:rPr>
          <w:color w:val="000000"/>
          <w:spacing w:val="0"/>
          <w:w w:val="100"/>
          <w:position w:val="0"/>
          <w:sz w:val="24"/>
          <w:szCs w:val="24"/>
          <w:shd w:val="clear" w:color="auto" w:fill="auto"/>
          <w:lang w:val="en-US" w:eastAsia="en-US" w:bidi="en-US"/>
        </w:rPr>
        <w:t>Temperature setting</w:t>
      </w:r>
      <w:bookmarkEnd w:id="35"/>
    </w:p>
    <w:p>
      <w:pPr>
        <w:pStyle w:val="13"/>
        <w:keepNext w:val="0"/>
        <w:keepLines w:val="0"/>
        <w:widowControl w:val="0"/>
        <w:shd w:val="clear" w:color="auto" w:fill="auto"/>
        <w:bidi w:val="0"/>
        <w:spacing w:before="0" w:after="140" w:line="240" w:lineRule="auto"/>
        <w:ind w:left="0" w:right="0" w:firstLine="0"/>
        <w:jc w:val="both"/>
      </w:pPr>
      <w:r>
        <w:drawing>
          <wp:inline distT="0" distB="0" distL="114300" distR="114300">
            <wp:extent cx="352425" cy="284480"/>
            <wp:effectExtent l="0" t="0" r="9525" b="127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42"/>
                    <a:stretch>
                      <a:fillRect/>
                    </a:stretch>
                  </pic:blipFill>
                  <pic:spPr>
                    <a:xfrm>
                      <a:off x="0" y="0"/>
                      <a:ext cx="352425" cy="284480"/>
                    </a:xfrm>
                    <a:prstGeom prst="rect">
                      <a:avLst/>
                    </a:prstGeom>
                    <a:noFill/>
                    <a:ln w="9525">
                      <a:noFill/>
                    </a:ln>
                  </pic:spPr>
                </pic:pic>
              </a:graphicData>
            </a:graphic>
          </wp:inline>
        </w:drawing>
      </w:r>
      <w:r>
        <w:rPr>
          <w:color w:val="000000"/>
          <w:spacing w:val="0"/>
          <w:w w:val="100"/>
          <w:position w:val="0"/>
          <w:shd w:val="clear" w:color="auto" w:fill="auto"/>
          <w:lang w:val="en-US" w:eastAsia="en-US" w:bidi="en-US"/>
        </w:rPr>
        <w:t xml:space="preserve">Press this button to increase temperature value. Value in </w:t>
      </w:r>
      <w:r>
        <w:rPr>
          <w:rFonts w:ascii="宋体" w:hAnsi="宋体" w:eastAsia="宋体" w:cs="宋体"/>
          <w:color w:val="000000"/>
          <w:spacing w:val="0"/>
          <w:w w:val="100"/>
          <w:position w:val="0"/>
          <w:sz w:val="20"/>
          <w:szCs w:val="20"/>
          <w:shd w:val="clear" w:color="auto" w:fill="auto"/>
          <w:lang w:val="en-US" w:eastAsia="en-US" w:bidi="en-US"/>
        </w:rPr>
        <w:t>[ ] in t</w:t>
      </w:r>
      <w:r>
        <w:rPr>
          <w:color w:val="000000"/>
          <w:spacing w:val="0"/>
          <w:w w:val="100"/>
          <w:position w:val="0"/>
          <w:shd w:val="clear" w:color="auto" w:fill="auto"/>
          <w:lang w:val="en-US" w:eastAsia="en-US" w:bidi="en-US"/>
        </w:rPr>
        <w:t>he third line onLCD will</w:t>
      </w:r>
    </w:p>
    <w:p>
      <w:pPr>
        <w:pStyle w:val="13"/>
        <w:keepNext w:val="0"/>
        <w:keepLines w:val="0"/>
        <w:widowControl w:val="0"/>
        <w:shd w:val="clear" w:color="auto" w:fill="auto"/>
        <w:bidi w:val="0"/>
        <w:spacing w:before="0" w:after="140" w:line="240" w:lineRule="auto"/>
        <w:ind w:left="0" w:right="0" w:firstLine="0"/>
      </w:pPr>
      <w:r>
        <w:rPr>
          <w:color w:val="000000"/>
          <w:spacing w:val="0"/>
          <w:w w:val="100"/>
          <w:position w:val="0"/>
          <w:shd w:val="clear" w:color="auto" w:fill="auto"/>
          <w:lang w:val="en-US" w:eastAsia="en-US" w:bidi="en-US"/>
        </w:rPr>
        <w:t>add on. If LCD shows T0, it is to adjust freezing chamber setting; otherwise it shows T2 to adjust</w:t>
      </w:r>
    </w:p>
    <w:p>
      <w:pPr>
        <w:pStyle w:val="13"/>
        <w:keepNext w:val="0"/>
        <w:keepLines w:val="0"/>
        <w:widowControl w:val="0"/>
        <w:shd w:val="clear" w:color="auto" w:fill="auto"/>
        <w:bidi w:val="0"/>
        <w:spacing w:before="0" w:after="940" w:line="240" w:lineRule="auto"/>
        <w:ind w:left="0" w:right="0" w:firstLine="0"/>
        <w:rPr>
          <w:color w:val="000000"/>
          <w:spacing w:val="0"/>
          <w:w w:val="100"/>
          <w:position w:val="0"/>
          <w:shd w:val="clear" w:color="auto" w:fill="auto"/>
          <w:lang w:val="en-US" w:eastAsia="en-US" w:bidi="en-US"/>
        </w:rPr>
      </w:pPr>
      <w:r>
        <w:rPr>
          <w:color w:val="000000"/>
          <w:spacing w:val="0"/>
          <w:w w:val="100"/>
          <w:position w:val="0"/>
          <w:shd w:val="clear" w:color="auto" w:fill="auto"/>
          <w:lang w:val="en-US" w:eastAsia="en-US" w:bidi="en-US"/>
        </w:rPr>
        <w:t>clamp temperature.</w:t>
      </w:r>
    </w:p>
    <w:p>
      <w:pPr>
        <w:pStyle w:val="13"/>
        <w:keepNext w:val="0"/>
        <w:keepLines w:val="0"/>
        <w:widowControl w:val="0"/>
        <w:shd w:val="clear" w:color="auto" w:fill="auto"/>
        <w:bidi w:val="0"/>
        <w:spacing w:before="0" w:after="940" w:line="240" w:lineRule="auto"/>
        <w:ind w:left="0" w:right="0" w:firstLine="0"/>
      </w:pPr>
      <w:r>
        <w:drawing>
          <wp:inline distT="0" distB="0" distL="114300" distR="114300">
            <wp:extent cx="390525" cy="400050"/>
            <wp:effectExtent l="0" t="0" r="9525" b="0"/>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43"/>
                    <a:stretch>
                      <a:fillRect/>
                    </a:stretch>
                  </pic:blipFill>
                  <pic:spPr>
                    <a:xfrm>
                      <a:off x="0" y="0"/>
                      <a:ext cx="390525" cy="400050"/>
                    </a:xfrm>
                    <a:prstGeom prst="rect">
                      <a:avLst/>
                    </a:prstGeom>
                    <a:noFill/>
                    <a:ln w="9525">
                      <a:noFill/>
                    </a:ln>
                  </pic:spPr>
                </pic:pic>
              </a:graphicData>
            </a:graphic>
          </wp:inline>
        </w:drawing>
      </w:r>
      <w:r>
        <w:rPr>
          <w:color w:val="000000"/>
          <w:spacing w:val="0"/>
          <w:w w:val="100"/>
          <w:position w:val="0"/>
          <w:shd w:val="clear" w:color="auto" w:fill="auto"/>
          <w:lang w:val="en-US" w:eastAsia="en-US" w:bidi="en-US"/>
        </w:rPr>
        <w:t>This is decreasing button. Function is same as above.</w:t>
      </w:r>
      <w:r>
        <w:br w:type="page"/>
      </w:r>
    </w:p>
    <w:p>
      <w:pPr>
        <w:pStyle w:val="11"/>
        <w:keepNext/>
        <w:keepLines/>
        <w:widowControl w:val="0"/>
        <w:numPr>
          <w:ilvl w:val="0"/>
          <w:numId w:val="21"/>
        </w:numPr>
        <w:shd w:val="clear" w:color="auto" w:fill="auto"/>
        <w:tabs>
          <w:tab w:val="left" w:pos="1014"/>
        </w:tabs>
        <w:bidi w:val="0"/>
        <w:spacing w:before="0" w:after="0" w:line="348" w:lineRule="auto"/>
        <w:ind w:left="0" w:right="0" w:firstLine="0"/>
        <w:jc w:val="left"/>
      </w:pPr>
      <w:bookmarkStart w:id="36" w:name="bookmark38"/>
      <w:r>
        <w:rPr>
          <w:color w:val="000000"/>
          <w:spacing w:val="0"/>
          <w:w w:val="100"/>
          <w:position w:val="0"/>
          <w:sz w:val="24"/>
          <w:szCs w:val="24"/>
          <w:shd w:val="clear" w:color="auto" w:fill="auto"/>
          <w:lang w:val="en-US" w:eastAsia="en-US" w:bidi="en-US"/>
        </w:rPr>
        <w:t>Fast freezing (It is invalid under standby mode)</w:t>
      </w:r>
      <w:bookmarkEnd w:id="36"/>
    </w:p>
    <w:p>
      <w:pPr>
        <w:pStyle w:val="13"/>
        <w:keepNext w:val="0"/>
        <w:keepLines w:val="0"/>
        <w:widowControl w:val="0"/>
        <w:shd w:val="clear" w:color="auto" w:fill="auto"/>
        <w:bidi w:val="0"/>
        <w:spacing w:before="0" w:after="500"/>
        <w:ind w:left="0" w:right="0" w:firstLine="0"/>
        <w:jc w:val="left"/>
      </w:pPr>
      <w:r>
        <w:rPr>
          <w:color w:val="000000"/>
          <w:spacing w:val="0"/>
          <w:w w:val="100"/>
          <w:position w:val="0"/>
          <w:sz w:val="48"/>
          <w:szCs w:val="48"/>
          <w:shd w:val="clear" w:color="auto" w:fill="auto"/>
          <w:lang w:val="en-US" w:eastAsia="en-US" w:bidi="en-US"/>
        </w:rPr>
        <w:t xml:space="preserve">• </w:t>
      </w:r>
      <w:r>
        <w:rPr>
          <w:color w:val="000000"/>
          <w:spacing w:val="0"/>
          <w:w w:val="100"/>
          <w:position w:val="0"/>
          <w:shd w:val="clear" w:color="auto" w:fill="auto"/>
          <w:lang w:val="en-US" w:eastAsia="en-US" w:bidi="en-US"/>
        </w:rPr>
        <w:t>This cryostat has double compressors. Big compressor freezes for chamber and shelf. Small compressordoesnotworkifsystemisinstandby,whensystemgoesbacktonormalworkingfrom stand by, fast freezing is activated. Small compressor is going to start in 3 minutes and freeze clamp. Operator may cancel fast freezing regarding their own situation.</w:t>
      </w:r>
    </w:p>
    <w:p>
      <w:pPr>
        <w:pStyle w:val="13"/>
        <w:keepNext w:val="0"/>
        <w:keepLines w:val="0"/>
        <w:widowControl w:val="0"/>
        <w:shd w:val="clear" w:color="auto" w:fill="auto"/>
        <w:bidi w:val="0"/>
        <w:spacing w:before="0" w:after="0" w:line="418" w:lineRule="auto"/>
        <w:ind w:right="0"/>
        <w:jc w:val="left"/>
      </w:pPr>
      <w:r>
        <w:drawing>
          <wp:inline distT="0" distB="0" distL="114300" distR="114300">
            <wp:extent cx="574040" cy="574040"/>
            <wp:effectExtent l="0" t="0" r="16510" b="16510"/>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44"/>
                    <a:stretch>
                      <a:fillRect/>
                    </a:stretch>
                  </pic:blipFill>
                  <pic:spPr>
                    <a:xfrm>
                      <a:off x="0" y="0"/>
                      <a:ext cx="574040" cy="574040"/>
                    </a:xfrm>
                    <a:prstGeom prst="rect">
                      <a:avLst/>
                    </a:prstGeom>
                    <a:noFill/>
                    <a:ln w="9525">
                      <a:noFill/>
                    </a:ln>
                  </pic:spPr>
                </pic:pic>
              </a:graphicData>
            </a:graphic>
          </wp:inline>
        </w:drawing>
      </w:r>
      <w:r>
        <w:rPr>
          <w:color w:val="000000"/>
          <w:spacing w:val="0"/>
          <w:w w:val="100"/>
          <w:position w:val="0"/>
          <w:shd w:val="clear" w:color="auto" w:fill="auto"/>
          <w:lang w:val="en-US" w:eastAsia="en-US" w:bidi="en-US"/>
        </w:rPr>
        <w:t>Press fast freezing button, button green indicator is on and with sound of compressor initializing. At same time, red LED on the panel for small compressor indicator should be</w:t>
      </w:r>
      <w:r>
        <w:rPr>
          <w:rFonts w:hint="eastAsia" w:eastAsia="宋体"/>
          <w:color w:val="000000"/>
          <w:spacing w:val="0"/>
          <w:w w:val="100"/>
          <w:position w:val="0"/>
          <w:shd w:val="clear" w:color="auto" w:fill="auto"/>
          <w:lang w:val="en-US" w:eastAsia="zh-CN" w:bidi="en-US"/>
        </w:rPr>
        <w:t xml:space="preserve"> </w:t>
      </w:r>
      <w:r>
        <w:rPr>
          <w:color w:val="000000"/>
          <w:spacing w:val="0"/>
          <w:w w:val="100"/>
          <w:position w:val="0"/>
          <w:shd w:val="clear" w:color="auto" w:fill="auto"/>
          <w:lang w:val="en-US" w:eastAsia="en-US" w:bidi="en-US"/>
        </w:rPr>
        <w:t xml:space="preserve">on.Clamp temperature gradually decrease with working ofsmall compressor. Press this </w:t>
      </w:r>
      <w:r>
        <w:rPr>
          <w:rFonts w:hint="eastAsia" w:eastAsia="宋体"/>
          <w:color w:val="000000"/>
          <w:spacing w:val="0"/>
          <w:w w:val="100"/>
          <w:position w:val="0"/>
          <w:shd w:val="clear" w:color="auto" w:fill="auto"/>
          <w:lang w:val="en-US" w:eastAsia="zh-CN" w:bidi="en-US"/>
        </w:rPr>
        <w:t xml:space="preserve"> </w:t>
      </w:r>
      <w:r>
        <w:rPr>
          <w:color w:val="000000"/>
          <w:spacing w:val="0"/>
          <w:w w:val="100"/>
          <w:position w:val="0"/>
          <w:shd w:val="clear" w:color="auto" w:fill="auto"/>
          <w:lang w:val="en-US" w:eastAsia="en-US" w:bidi="en-US"/>
        </w:rPr>
        <w:t>buttonagain,twoindicatorsareoffandsmallcompressorstopworking.</w:t>
      </w:r>
    </w:p>
    <w:p>
      <w:pPr>
        <w:pStyle w:val="11"/>
        <w:keepNext/>
        <w:keepLines/>
        <w:widowControl w:val="0"/>
        <w:numPr>
          <w:ilvl w:val="0"/>
          <w:numId w:val="21"/>
        </w:numPr>
        <w:shd w:val="clear" w:color="auto" w:fill="auto"/>
        <w:tabs>
          <w:tab w:val="left" w:pos="1014"/>
        </w:tabs>
        <w:bidi w:val="0"/>
        <w:spacing w:before="0" w:after="740" w:line="240" w:lineRule="auto"/>
        <w:ind w:left="0" w:right="0" w:firstLine="0"/>
        <w:jc w:val="left"/>
      </w:pPr>
      <w:bookmarkStart w:id="37" w:name="bookmark39"/>
      <w:r>
        <w:rPr>
          <w:color w:val="000000"/>
          <w:spacing w:val="0"/>
          <w:w w:val="100"/>
          <w:position w:val="0"/>
          <w:sz w:val="24"/>
          <w:szCs w:val="24"/>
          <w:shd w:val="clear" w:color="auto" w:fill="auto"/>
          <w:lang w:val="en-US" w:eastAsia="en-US" w:bidi="en-US"/>
        </w:rPr>
        <w:t>Programming start-of-work time</w:t>
      </w:r>
      <w:bookmarkEnd w:id="37"/>
    </w:p>
    <w:p>
      <w:pPr>
        <w:pStyle w:val="13"/>
        <w:keepNext w:val="0"/>
        <w:keepLines w:val="0"/>
        <w:widowControl w:val="0"/>
        <w:shd w:val="clear" w:color="auto" w:fill="auto"/>
        <w:bidi w:val="0"/>
        <w:spacing w:before="0" w:after="640" w:line="240" w:lineRule="auto"/>
        <w:ind w:right="0"/>
        <w:jc w:val="left"/>
      </w:pPr>
      <w:r>
        <w:drawing>
          <wp:inline distT="0" distB="0" distL="114300" distR="114300">
            <wp:extent cx="547370" cy="562610"/>
            <wp:effectExtent l="0" t="0" r="5080" b="8890"/>
            <wp:docPr id="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8"/>
                    <pic:cNvPicPr>
                      <a:picLocks noChangeAspect="1"/>
                    </pic:cNvPicPr>
                  </pic:nvPicPr>
                  <pic:blipFill>
                    <a:blip r:embed="rId45"/>
                    <a:stretch>
                      <a:fillRect/>
                    </a:stretch>
                  </pic:blipFill>
                  <pic:spPr>
                    <a:xfrm>
                      <a:off x="0" y="0"/>
                      <a:ext cx="547370" cy="562610"/>
                    </a:xfrm>
                    <a:prstGeom prst="rect">
                      <a:avLst/>
                    </a:prstGeom>
                    <a:noFill/>
                    <a:ln w="9525">
                      <a:noFill/>
                    </a:ln>
                  </pic:spPr>
                </pic:pic>
              </a:graphicData>
            </a:graphic>
          </wp:inline>
        </w:drawing>
      </w:r>
      <w:r>
        <w:rPr>
          <w:color w:val="000000"/>
          <w:spacing w:val="0"/>
          <w:w w:val="100"/>
          <w:position w:val="0"/>
          <w:shd w:val="clear" w:color="auto" w:fill="auto"/>
          <w:lang w:val="en-US" w:eastAsia="en-US" w:bidi="en-US"/>
        </w:rPr>
        <w:t xml:space="preserve">Time mode button </w:t>
      </w:r>
      <w:r>
        <w:drawing>
          <wp:inline distT="0" distB="0" distL="114300" distR="114300">
            <wp:extent cx="562610" cy="525145"/>
            <wp:effectExtent l="0" t="0" r="8890" b="8255"/>
            <wp:docPr id="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pic:cNvPicPr>
                      <a:picLocks noChangeAspect="1"/>
                    </pic:cNvPicPr>
                  </pic:nvPicPr>
                  <pic:blipFill>
                    <a:blip r:embed="rId46"/>
                    <a:stretch>
                      <a:fillRect/>
                    </a:stretch>
                  </pic:blipFill>
                  <pic:spPr>
                    <a:xfrm>
                      <a:off x="0" y="0"/>
                      <a:ext cx="562610" cy="525145"/>
                    </a:xfrm>
                    <a:prstGeom prst="rect">
                      <a:avLst/>
                    </a:prstGeom>
                    <a:noFill/>
                    <a:ln w="9525">
                      <a:noFill/>
                    </a:ln>
                  </pic:spPr>
                </pic:pic>
              </a:graphicData>
            </a:graphic>
          </wp:inline>
        </w:drawing>
      </w:r>
      <w:r>
        <w:rPr>
          <w:rFonts w:ascii="黑体" w:hAnsi="黑体" w:eastAsia="黑体" w:cs="黑体"/>
          <w:color w:val="000000"/>
          <w:spacing w:val="0"/>
          <w:w w:val="100"/>
          <w:position w:val="0"/>
          <w:shd w:val="clear" w:color="auto" w:fill="auto"/>
          <w:lang w:val="zh-CN" w:eastAsia="zh-CN" w:bidi="zh-CN"/>
        </w:rPr>
        <w:t xml:space="preserve"> </w:t>
      </w:r>
      <w:r>
        <w:rPr>
          <w:color w:val="000000"/>
          <w:spacing w:val="0"/>
          <w:w w:val="100"/>
          <w:position w:val="0"/>
          <w:shd w:val="clear" w:color="auto" w:fill="auto"/>
          <w:lang w:val="en-US" w:eastAsia="en-US" w:bidi="en-US"/>
        </w:rPr>
        <w:t>Working day button</w:t>
      </w:r>
    </w:p>
    <w:p>
      <w:pPr>
        <w:pStyle w:val="13"/>
        <w:keepNext w:val="0"/>
        <w:keepLines w:val="0"/>
        <w:widowControl w:val="0"/>
        <w:shd w:val="clear" w:color="auto" w:fill="auto"/>
        <w:tabs>
          <w:tab w:val="left" w:pos="3849"/>
        </w:tabs>
        <w:bidi w:val="0"/>
        <w:spacing w:before="0" w:after="380" w:line="240" w:lineRule="auto"/>
        <w:ind w:left="820" w:right="0" w:firstLine="0"/>
      </w:pPr>
      <w:r>
        <w:drawing>
          <wp:inline distT="0" distB="0" distL="114300" distR="114300">
            <wp:extent cx="543560" cy="523875"/>
            <wp:effectExtent l="0" t="0" r="8890" b="9525"/>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47"/>
                    <a:stretch>
                      <a:fillRect/>
                    </a:stretch>
                  </pic:blipFill>
                  <pic:spPr>
                    <a:xfrm>
                      <a:off x="0" y="0"/>
                      <a:ext cx="543560" cy="523875"/>
                    </a:xfrm>
                    <a:prstGeom prst="rect">
                      <a:avLst/>
                    </a:prstGeom>
                    <a:noFill/>
                    <a:ln w="9525">
                      <a:noFill/>
                    </a:ln>
                  </pic:spPr>
                </pic:pic>
              </a:graphicData>
            </a:graphic>
          </wp:inline>
        </w:drawing>
      </w:r>
      <w:r>
        <w:rPr>
          <w:color w:val="000000"/>
          <w:spacing w:val="0"/>
          <w:w w:val="100"/>
          <w:position w:val="0"/>
          <w:sz w:val="48"/>
          <w:szCs w:val="48"/>
          <w:shd w:val="clear" w:color="auto" w:fill="auto"/>
          <w:lang w:val="en-US" w:eastAsia="en-US" w:bidi="en-US"/>
        </w:rPr>
        <w:t xml:space="preserve"> </w:t>
      </w:r>
      <w:r>
        <w:rPr>
          <w:color w:val="000000"/>
          <w:spacing w:val="0"/>
          <w:w w:val="100"/>
          <w:position w:val="0"/>
          <w:shd w:val="clear" w:color="auto" w:fill="auto"/>
          <w:lang w:val="en-US" w:eastAsia="en-US" w:bidi="en-US"/>
        </w:rPr>
        <w:t>Adjust day</w:t>
      </w:r>
      <w:r>
        <w:drawing>
          <wp:inline distT="0" distB="0" distL="114300" distR="114300">
            <wp:extent cx="610870" cy="560705"/>
            <wp:effectExtent l="0" t="0" r="17780" b="10795"/>
            <wp:docPr id="4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1"/>
                    <pic:cNvPicPr>
                      <a:picLocks noChangeAspect="1"/>
                    </pic:cNvPicPr>
                  </pic:nvPicPr>
                  <pic:blipFill>
                    <a:blip r:embed="rId48"/>
                    <a:stretch>
                      <a:fillRect/>
                    </a:stretch>
                  </pic:blipFill>
                  <pic:spPr>
                    <a:xfrm>
                      <a:off x="0" y="0"/>
                      <a:ext cx="610870" cy="560705"/>
                    </a:xfrm>
                    <a:prstGeom prst="rect">
                      <a:avLst/>
                    </a:prstGeom>
                    <a:noFill/>
                    <a:ln w="9525">
                      <a:noFill/>
                    </a:ln>
                  </pic:spPr>
                </pic:pic>
              </a:graphicData>
            </a:graphic>
          </wp:inline>
        </w:drawing>
      </w:r>
      <w:r>
        <w:rPr>
          <w:color w:val="000000"/>
          <w:spacing w:val="0"/>
          <w:w w:val="100"/>
          <w:position w:val="0"/>
          <w:shd w:val="clear" w:color="auto" w:fill="auto"/>
          <w:lang w:val="en-US" w:eastAsia="en-US" w:bidi="en-US"/>
        </w:rPr>
        <w:tab/>
      </w:r>
      <w:r>
        <w:rPr>
          <w:color w:val="000000"/>
          <w:spacing w:val="0"/>
          <w:w w:val="100"/>
          <w:position w:val="0"/>
          <w:shd w:val="clear" w:color="auto" w:fill="auto"/>
          <w:lang w:val="en-US" w:eastAsia="en-US" w:bidi="en-US"/>
        </w:rPr>
        <w:t xml:space="preserve">Adjust hour </w:t>
      </w:r>
      <w:r>
        <w:drawing>
          <wp:inline distT="0" distB="0" distL="114300" distR="114300">
            <wp:extent cx="429260" cy="455295"/>
            <wp:effectExtent l="0" t="0" r="8890" b="1905"/>
            <wp:docPr id="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2"/>
                    <pic:cNvPicPr>
                      <a:picLocks noChangeAspect="1"/>
                    </pic:cNvPicPr>
                  </pic:nvPicPr>
                  <pic:blipFill>
                    <a:blip r:embed="rId49"/>
                    <a:stretch>
                      <a:fillRect/>
                    </a:stretch>
                  </pic:blipFill>
                  <pic:spPr>
                    <a:xfrm>
                      <a:off x="0" y="0"/>
                      <a:ext cx="429260" cy="455295"/>
                    </a:xfrm>
                    <a:prstGeom prst="rect">
                      <a:avLst/>
                    </a:prstGeom>
                    <a:noFill/>
                    <a:ln w="9525">
                      <a:noFill/>
                    </a:ln>
                  </pic:spPr>
                </pic:pic>
              </a:graphicData>
            </a:graphic>
          </wp:inline>
        </w:drawing>
      </w:r>
      <w:r>
        <w:rPr>
          <w:color w:val="000000"/>
          <w:spacing w:val="0"/>
          <w:w w:val="100"/>
          <w:position w:val="0"/>
          <w:sz w:val="48"/>
          <w:szCs w:val="48"/>
          <w:shd w:val="clear" w:color="auto" w:fill="auto"/>
          <w:lang w:val="en-US" w:eastAsia="en-US" w:bidi="en-US"/>
        </w:rPr>
        <w:t xml:space="preserve"> </w:t>
      </w:r>
      <w:r>
        <w:rPr>
          <w:color w:val="000000"/>
          <w:spacing w:val="0"/>
          <w:w w:val="100"/>
          <w:position w:val="0"/>
          <w:shd w:val="clear" w:color="auto" w:fill="auto"/>
          <w:lang w:val="en-US" w:eastAsia="en-US" w:bidi="en-US"/>
        </w:rPr>
        <w:t>adjust minute</w:t>
      </w:r>
    </w:p>
    <w:p>
      <w:pPr>
        <w:pStyle w:val="13"/>
        <w:keepNext w:val="0"/>
        <w:keepLines w:val="0"/>
        <w:widowControl w:val="0"/>
        <w:numPr>
          <w:ilvl w:val="0"/>
          <w:numId w:val="9"/>
        </w:numPr>
        <w:shd w:val="clear" w:color="auto" w:fill="auto"/>
        <w:tabs>
          <w:tab w:val="left" w:pos="415"/>
        </w:tabs>
        <w:bidi w:val="0"/>
        <w:spacing w:before="0" w:after="0" w:line="400" w:lineRule="exact"/>
        <w:ind w:left="0" w:right="0" w:firstLine="0"/>
        <w:jc w:val="left"/>
      </w:pPr>
      <w:r>
        <w:rPr>
          <w:color w:val="000000"/>
          <w:spacing w:val="0"/>
          <w:w w:val="100"/>
          <w:position w:val="0"/>
          <w:shd w:val="clear" w:color="auto" w:fill="auto"/>
          <w:lang w:val="en-US" w:eastAsia="en-US" w:bidi="en-US"/>
        </w:rPr>
        <w:t xml:space="preserve">If second line on the LCD is in Time mode,Press time mode button until second line show </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TON</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.Thenusercanpress</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D</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toadjustworkingday.Press</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D</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 xml:space="preserve">buttononetime,working day will minors one day. Then press hour button </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H</w:t>
      </w:r>
      <w:r>
        <w:rPr>
          <w:rFonts w:ascii="黑体" w:hAnsi="黑体" w:eastAsia="黑体" w:cs="黑体"/>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 xml:space="preserve">and minute button </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M</w:t>
      </w:r>
      <w:r>
        <w:rPr>
          <w:rFonts w:ascii="黑体" w:hAnsi="黑体" w:eastAsia="黑体" w:cs="黑体"/>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 xml:space="preserve">to adjust hour and minute respectively. </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Definite time interval is 10 minute, automatic defrost is same</w:t>
      </w:r>
      <w:r>
        <w:rPr>
          <w:rFonts w:ascii="黑体" w:hAnsi="黑体" w:eastAsia="黑体" w:cs="黑体"/>
          <w:color w:val="000000"/>
          <w:spacing w:val="0"/>
          <w:w w:val="100"/>
          <w:position w:val="0"/>
          <w:shd w:val="clear" w:color="auto" w:fill="auto"/>
          <w:lang w:val="en-US" w:eastAsia="en-US" w:bidi="en-US"/>
        </w:rPr>
        <w:t>)</w:t>
      </w:r>
    </w:p>
    <w:p>
      <w:pPr>
        <w:pStyle w:val="13"/>
        <w:keepNext w:val="0"/>
        <w:keepLines w:val="0"/>
        <w:widowControl w:val="0"/>
        <w:numPr>
          <w:ilvl w:val="0"/>
          <w:numId w:val="9"/>
        </w:numPr>
        <w:shd w:val="clear" w:color="auto" w:fill="auto"/>
        <w:tabs>
          <w:tab w:val="left" w:pos="415"/>
        </w:tabs>
        <w:bidi w:val="0"/>
        <w:spacing w:before="0" w:after="640" w:line="326" w:lineRule="auto"/>
        <w:ind w:left="0" w:right="0" w:firstLine="0"/>
        <w:jc w:val="left"/>
      </w:pPr>
      <w:r>
        <w:rPr>
          <w:color w:val="000000"/>
          <w:spacing w:val="0"/>
          <w:w w:val="100"/>
          <w:position w:val="0"/>
          <w:shd w:val="clear" w:color="auto" w:fill="auto"/>
          <w:lang w:val="en-US" w:eastAsia="en-US" w:bidi="en-US"/>
        </w:rPr>
        <w:t>User can press “W-DAY” button to set single day start-of-work time too. After push “W-DAY” button, first line in the LCD should change to “Dwork 1&amp;6”. “1&amp;6” represents Monday to Saturday. Press “D”button to select working day, then press ”H”and “M”buttons to adjust hour and minute respectively. System automatic set 24 hours for nonworking day and goes into standby mode to reduce electricity consumption.</w:t>
      </w:r>
    </w:p>
    <w:p>
      <w:pPr>
        <w:pStyle w:val="11"/>
        <w:keepNext/>
        <w:keepLines/>
        <w:widowControl w:val="0"/>
        <w:numPr>
          <w:ilvl w:val="0"/>
          <w:numId w:val="21"/>
        </w:numPr>
        <w:shd w:val="clear" w:color="auto" w:fill="auto"/>
        <w:tabs>
          <w:tab w:val="left" w:pos="1014"/>
        </w:tabs>
        <w:bidi w:val="0"/>
        <w:spacing w:before="0" w:after="0" w:line="240" w:lineRule="auto"/>
        <w:ind w:left="0" w:right="0" w:firstLine="0"/>
        <w:jc w:val="left"/>
      </w:pPr>
      <w:bookmarkStart w:id="38" w:name="bookmark40"/>
      <w:r>
        <w:rPr>
          <w:color w:val="000000"/>
          <w:spacing w:val="0"/>
          <w:w w:val="100"/>
          <w:position w:val="0"/>
          <w:sz w:val="24"/>
          <w:szCs w:val="24"/>
          <w:shd w:val="clear" w:color="auto" w:fill="auto"/>
          <w:lang w:val="en-US" w:eastAsia="en-US" w:bidi="en-US"/>
        </w:rPr>
        <w:t>Programming end-of-work time</w:t>
      </w:r>
      <w:bookmarkEnd w:id="38"/>
    </w:p>
    <w:p>
      <w:pPr>
        <w:pStyle w:val="13"/>
        <w:keepNext w:val="0"/>
        <w:keepLines w:val="0"/>
        <w:widowControl w:val="0"/>
        <w:numPr>
          <w:ilvl w:val="0"/>
          <w:numId w:val="9"/>
        </w:numPr>
        <w:shd w:val="clear" w:color="auto" w:fill="auto"/>
        <w:tabs>
          <w:tab w:val="left" w:pos="415"/>
        </w:tabs>
        <w:bidi w:val="0"/>
        <w:spacing w:before="0" w:after="0"/>
        <w:ind w:left="420" w:right="0" w:hanging="420"/>
      </w:pPr>
      <w:r>
        <w:rPr>
          <w:color w:val="000000"/>
          <w:spacing w:val="0"/>
          <w:w w:val="100"/>
          <w:position w:val="0"/>
          <w:shd w:val="clear" w:color="auto" w:fill="auto"/>
          <w:lang w:val="en-US" w:eastAsia="en-US" w:bidi="en-US"/>
        </w:rPr>
        <w:t>Press time mode button as many time as “TOff” displaying on the second line on LCD;it stands for system enter end-of-work time programming; setting method is same as start-of-work programming. After operation press time mode button again to return working mode, and lock start/end setting time.</w:t>
      </w:r>
    </w:p>
    <w:p>
      <w:pPr>
        <w:pStyle w:val="13"/>
        <w:keepNext w:val="0"/>
        <w:keepLines w:val="0"/>
        <w:widowControl w:val="0"/>
        <w:numPr>
          <w:ilvl w:val="0"/>
          <w:numId w:val="9"/>
        </w:numPr>
        <w:shd w:val="clear" w:color="auto" w:fill="auto"/>
        <w:tabs>
          <w:tab w:val="left" w:pos="415"/>
        </w:tabs>
        <w:bidi w:val="0"/>
        <w:spacing w:before="0" w:after="560" w:line="173" w:lineRule="auto"/>
        <w:ind w:left="0" w:right="0" w:firstLine="0"/>
        <w:jc w:val="left"/>
      </w:pPr>
      <w:r>
        <w:rPr>
          <w:color w:val="000000"/>
          <w:spacing w:val="0"/>
          <w:w w:val="100"/>
          <w:position w:val="0"/>
          <w:shd w:val="clear" w:color="auto" w:fill="auto"/>
          <w:lang w:val="en-US" w:eastAsia="en-US" w:bidi="en-US"/>
        </w:rPr>
        <w:t>Note: Please make LCD go back to initial condition mode after setting.</w:t>
      </w:r>
      <w:bookmarkStart w:id="39" w:name="bookmark41"/>
    </w:p>
    <w:p>
      <w:pPr>
        <w:pStyle w:val="13"/>
        <w:keepNext w:val="0"/>
        <w:keepLines w:val="0"/>
        <w:widowControl w:val="0"/>
        <w:numPr>
          <w:numId w:val="0"/>
        </w:numPr>
        <w:shd w:val="clear" w:color="auto" w:fill="auto"/>
        <w:tabs>
          <w:tab w:val="left" w:pos="415"/>
        </w:tabs>
        <w:bidi w:val="0"/>
        <w:spacing w:before="0" w:after="560" w:line="173" w:lineRule="auto"/>
        <w:ind w:leftChars="0" w:right="0" w:rightChars="0"/>
        <w:jc w:val="left"/>
      </w:pPr>
      <w:r>
        <w:rPr>
          <w:rFonts w:hint="eastAsia" w:eastAsia="宋体"/>
          <w:b/>
          <w:bCs/>
          <w:color w:val="000000"/>
          <w:spacing w:val="0"/>
          <w:w w:val="100"/>
          <w:position w:val="0"/>
          <w:sz w:val="24"/>
          <w:szCs w:val="24"/>
          <w:shd w:val="clear" w:color="auto" w:fill="auto"/>
          <w:lang w:val="en-US" w:eastAsia="zh-CN" w:bidi="en-US"/>
        </w:rPr>
        <w:t xml:space="preserve">6.2.3.6 </w:t>
      </w:r>
      <w:r>
        <w:rPr>
          <w:color w:val="000000"/>
          <w:spacing w:val="0"/>
          <w:w w:val="100"/>
          <w:position w:val="0"/>
          <w:sz w:val="24"/>
          <w:szCs w:val="24"/>
          <w:shd w:val="clear" w:color="auto" w:fill="auto"/>
          <w:lang w:val="en-US" w:eastAsia="en-US" w:bidi="en-US"/>
        </w:rPr>
        <w:t>Programming defrost definite time</w:t>
      </w:r>
      <w:bookmarkEnd w:id="39"/>
    </w:p>
    <w:p>
      <w:pPr>
        <w:pStyle w:val="13"/>
        <w:keepNext w:val="0"/>
        <w:keepLines w:val="0"/>
        <w:widowControl w:val="0"/>
        <w:shd w:val="clear" w:color="auto" w:fill="auto"/>
        <w:bidi w:val="0"/>
        <w:spacing w:before="0" w:after="240" w:line="418" w:lineRule="auto"/>
        <w:ind w:left="0" w:right="0" w:firstLine="0"/>
        <w:rPr>
          <w:color w:val="000000"/>
          <w:spacing w:val="0"/>
          <w:w w:val="100"/>
          <w:position w:val="0"/>
          <w:shd w:val="clear" w:color="auto" w:fill="auto"/>
          <w:lang w:val="en-US" w:eastAsia="en-US" w:bidi="en-US"/>
        </w:rPr>
      </w:pPr>
      <w:r>
        <w:drawing>
          <wp:anchor distT="0" distB="0" distL="88900" distR="88900" simplePos="0" relativeHeight="125830144" behindDoc="0" locked="0" layoutInCell="1" allowOverlap="1">
            <wp:simplePos x="0" y="0"/>
            <wp:positionH relativeFrom="page">
              <wp:posOffset>809625</wp:posOffset>
            </wp:positionH>
            <wp:positionV relativeFrom="paragraph">
              <wp:posOffset>12700</wp:posOffset>
            </wp:positionV>
            <wp:extent cx="469265" cy="469265"/>
            <wp:effectExtent l="0" t="0" r="0" b="0"/>
            <wp:wrapSquare wrapText="right"/>
            <wp:docPr id="126" name="Shape 126"/>
            <wp:cNvGraphicFramePr/>
            <a:graphic xmlns:a="http://schemas.openxmlformats.org/drawingml/2006/main">
              <a:graphicData uri="http://schemas.openxmlformats.org/drawingml/2006/picture">
                <pic:pic xmlns:pic="http://schemas.openxmlformats.org/drawingml/2006/picture">
                  <pic:nvPicPr>
                    <pic:cNvPr id="126" name="Shape 126"/>
                    <pic:cNvPicPr/>
                  </pic:nvPicPr>
                  <pic:blipFill>
                    <a:blip r:embed="rId50"/>
                    <a:stretch>
                      <a:fillRect/>
                    </a:stretch>
                  </pic:blipFill>
                  <pic:spPr>
                    <a:xfrm>
                      <a:off x="0" y="0"/>
                      <a:ext cx="469265" cy="469265"/>
                    </a:xfrm>
                    <a:prstGeom prst="rect">
                      <a:avLst/>
                    </a:prstGeom>
                  </pic:spPr>
                </pic:pic>
              </a:graphicData>
            </a:graphic>
          </wp:anchor>
        </w:drawing>
      </w:r>
      <w:r>
        <w:rPr>
          <w:color w:val="000000"/>
          <w:spacing w:val="0"/>
          <w:w w:val="100"/>
          <w:position w:val="0"/>
          <w:shd w:val="clear" w:color="auto" w:fill="auto"/>
          <w:lang w:val="en-US" w:eastAsia="en-US" w:bidi="en-US"/>
        </w:rPr>
        <w:t>This is defrost definite time button. Under initial mode after pressing, first line on the LCD displays “Defrost”. Second line displays “Time”. User may press ”H” and “M” buttons to adjust hour and minute. If it is needless, please adjust hours to 24. Press button again to go back initial mode and lock defrost definite time.</w:t>
      </w:r>
    </w:p>
    <w:p>
      <w:pPr>
        <w:pStyle w:val="11"/>
        <w:keepNext/>
        <w:keepLines/>
        <w:widowControl w:val="0"/>
        <w:numPr>
          <w:numId w:val="0"/>
        </w:numPr>
        <w:shd w:val="clear" w:color="auto" w:fill="auto"/>
        <w:tabs>
          <w:tab w:val="left" w:pos="733"/>
        </w:tabs>
        <w:bidi w:val="0"/>
        <w:spacing w:before="0" w:after="740" w:line="240" w:lineRule="auto"/>
        <w:ind w:leftChars="0" w:right="0" w:rightChars="0"/>
      </w:pPr>
      <w:r>
        <mc:AlternateContent>
          <mc:Choice Requires="wps">
            <w:drawing>
              <wp:anchor distT="0" distB="0" distL="114300" distR="114300" simplePos="0" relativeHeight="125830144" behindDoc="0" locked="0" layoutInCell="1" allowOverlap="1">
                <wp:simplePos x="0" y="0"/>
                <wp:positionH relativeFrom="page">
                  <wp:posOffset>1833880</wp:posOffset>
                </wp:positionH>
                <wp:positionV relativeFrom="paragraph">
                  <wp:posOffset>673100</wp:posOffset>
                </wp:positionV>
                <wp:extent cx="1530350" cy="201295"/>
                <wp:effectExtent l="0" t="0" r="0" b="0"/>
                <wp:wrapTopAndBottom/>
                <wp:docPr id="130" name="Shape 130"/>
                <wp:cNvGraphicFramePr/>
                <a:graphic xmlns:a="http://schemas.openxmlformats.org/drawingml/2006/main">
                  <a:graphicData uri="http://schemas.microsoft.com/office/word/2010/wordprocessingShape">
                    <wps:wsp>
                      <wps:cNvSpPr txBox="1"/>
                      <wps:spPr>
                        <a:xfrm>
                          <a:off x="0" y="0"/>
                          <a:ext cx="1530350" cy="201295"/>
                        </a:xfrm>
                        <a:prstGeom prst="rect">
                          <a:avLst/>
                        </a:prstGeom>
                        <a:noFill/>
                      </wps:spPr>
                      <wps:txbx>
                        <w:txbxContent>
                          <w:p>
                            <w:pPr>
                              <w:pStyle w:val="15"/>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6.2.4.1 UV sterilize</w:t>
                            </w:r>
                          </w:p>
                        </w:txbxContent>
                      </wps:txbx>
                      <wps:bodyPr lIns="0" tIns="0" rIns="0" bIns="0">
                        <a:spAutoFit/>
                      </wps:bodyPr>
                    </wps:wsp>
                  </a:graphicData>
                </a:graphic>
              </wp:anchor>
            </w:drawing>
          </mc:Choice>
          <mc:Fallback>
            <w:pict>
              <v:shape id="Shape 130" o:spid="_x0000_s1026" o:spt="202" type="#_x0000_t202" style="position:absolute;left:0pt;margin-left:144.4pt;margin-top:53pt;height:15.85pt;width:120.5pt;mso-position-horizontal-relative:page;mso-wrap-distance-bottom:0pt;mso-wrap-distance-top:0pt;z-index:125830144;mso-width-relative:page;mso-height-relative:page;" filled="f" stroked="f" coordsize="21600,21600" o:gfxdata="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">
                <v:fill on="f" focussize="0,0"/>
                <v:stroke on="f"/>
                <v:imagedata o:title=""/>
                <o:lock v:ext="edit" aspectratio="f"/>
                <v:textbox inset="0mm,0mm,0mm,0mm" style="mso-fit-shape-to-text:t;">
                  <w:txbxContent>
                    <w:p>
                      <w:pPr>
                        <w:pStyle w:val="15"/>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en-US" w:eastAsia="en-US" w:bidi="en-US"/>
                        </w:rPr>
                        <w:t>6.2.4.1 UV sterilize</w:t>
                      </w:r>
                    </w:p>
                  </w:txbxContent>
                </v:textbox>
                <w10:wrap type="topAndBottom"/>
              </v:shape>
            </w:pict>
          </mc:Fallback>
        </mc:AlternateContent>
      </w:r>
      <w:bookmarkStart w:id="40" w:name="bookmark42"/>
      <w:r>
        <w:rPr>
          <w:rFonts w:hint="eastAsia" w:eastAsia="宋体"/>
          <w:color w:val="000000"/>
          <w:spacing w:val="0"/>
          <w:w w:val="100"/>
          <w:position w:val="0"/>
          <w:sz w:val="24"/>
          <w:szCs w:val="24"/>
          <w:shd w:val="clear" w:color="auto" w:fill="auto"/>
          <w:lang w:val="en-US" w:eastAsia="zh-CN" w:bidi="en-US"/>
        </w:rPr>
        <w:t xml:space="preserve">6.2.4 </w:t>
      </w:r>
      <w:r>
        <w:rPr>
          <w:color w:val="000000"/>
          <w:spacing w:val="0"/>
          <w:w w:val="100"/>
          <w:position w:val="0"/>
          <w:sz w:val="24"/>
          <w:szCs w:val="24"/>
          <w:shd w:val="clear" w:color="auto" w:fill="auto"/>
          <w:lang w:val="en-US" w:eastAsia="en-US" w:bidi="en-US"/>
        </w:rPr>
        <w:t>Usage of small operation panel</w:t>
      </w:r>
      <w:bookmarkEnd w:id="40"/>
    </w:p>
    <w:p>
      <w:pPr>
        <w:pStyle w:val="13"/>
        <w:keepNext w:val="0"/>
        <w:keepLines w:val="0"/>
        <w:widowControl w:val="0"/>
        <w:shd w:val="clear" w:color="auto" w:fill="auto"/>
        <w:bidi w:val="0"/>
        <w:spacing w:before="0" w:after="240" w:line="418" w:lineRule="auto"/>
        <w:ind w:left="0" w:right="0" w:firstLine="0"/>
        <w:rPr>
          <w:color w:val="000000"/>
          <w:spacing w:val="0"/>
          <w:w w:val="100"/>
          <w:position w:val="0"/>
          <w:shd w:val="clear" w:color="auto" w:fill="auto"/>
          <w:lang w:val="en-US" w:eastAsia="en-US" w:bidi="en-US"/>
        </w:rPr>
      </w:pPr>
      <w:r>
        <w:drawing>
          <wp:anchor distT="0" distB="0" distL="76200" distR="76200" simplePos="0" relativeHeight="125830144" behindDoc="0" locked="0" layoutInCell="1" allowOverlap="1">
            <wp:simplePos x="0" y="0"/>
            <wp:positionH relativeFrom="page">
              <wp:posOffset>746125</wp:posOffset>
            </wp:positionH>
            <wp:positionV relativeFrom="paragraph">
              <wp:posOffset>73660</wp:posOffset>
            </wp:positionV>
            <wp:extent cx="1002665" cy="1640840"/>
            <wp:effectExtent l="0" t="0" r="6985" b="16510"/>
            <wp:wrapSquare wrapText="right"/>
            <wp:docPr id="128" name="Shape 128"/>
            <wp:cNvGraphicFramePr/>
            <a:graphic xmlns:a="http://schemas.openxmlformats.org/drawingml/2006/main">
              <a:graphicData uri="http://schemas.openxmlformats.org/drawingml/2006/picture">
                <pic:pic xmlns:pic="http://schemas.openxmlformats.org/drawingml/2006/picture">
                  <pic:nvPicPr>
                    <pic:cNvPr id="128" name="Shape 128"/>
                    <pic:cNvPicPr/>
                  </pic:nvPicPr>
                  <pic:blipFill>
                    <a:blip r:embed="rId51"/>
                    <a:stretch>
                      <a:fillRect/>
                    </a:stretch>
                  </pic:blipFill>
                  <pic:spPr>
                    <a:xfrm>
                      <a:off x="0" y="0"/>
                      <a:ext cx="1002665" cy="1640840"/>
                    </a:xfrm>
                    <a:prstGeom prst="rect">
                      <a:avLst/>
                    </a:prstGeom>
                  </pic:spPr>
                </pic:pic>
              </a:graphicData>
            </a:graphic>
          </wp:anchor>
        </w:drawing>
      </w:r>
    </w:p>
    <w:p>
      <w:pPr>
        <w:pStyle w:val="13"/>
        <w:keepNext w:val="0"/>
        <w:framePr w:dropCap="drop" w:lines="2" w:hSpace="245" w:vSpace="245" w:wrap="around" w:vAnchor="text" w:hAnchor="text"/>
        <w:widowControl w:val="0"/>
        <w:shd w:val="clear" w:color="auto" w:fill="auto"/>
        <w:spacing w:before="520" w:line="565" w:lineRule="exact"/>
        <w:ind w:left="0" w:firstLine="0"/>
      </w:pPr>
      <w:r>
        <w:drawing>
          <wp:inline distT="0" distB="0" distL="114300" distR="114300">
            <wp:extent cx="514985" cy="540385"/>
            <wp:effectExtent l="0" t="0" r="18415" b="12065"/>
            <wp:docPr id="4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3"/>
                    <pic:cNvPicPr>
                      <a:picLocks noChangeAspect="1"/>
                    </pic:cNvPicPr>
                  </pic:nvPicPr>
                  <pic:blipFill>
                    <a:blip r:embed="rId52"/>
                    <a:stretch>
                      <a:fillRect/>
                    </a:stretch>
                  </pic:blipFill>
                  <pic:spPr>
                    <a:xfrm>
                      <a:off x="0" y="0"/>
                      <a:ext cx="514985" cy="540385"/>
                    </a:xfrm>
                    <a:prstGeom prst="rect">
                      <a:avLst/>
                    </a:prstGeom>
                    <a:noFill/>
                    <a:ln w="9525">
                      <a:noFill/>
                    </a:ln>
                  </pic:spPr>
                </pic:pic>
              </a:graphicData>
            </a:graphic>
          </wp:inline>
        </w:drawing>
      </w:r>
    </w:p>
    <w:p>
      <w:pPr>
        <w:pStyle w:val="13"/>
        <w:keepNext w:val="0"/>
        <w:keepLines w:val="0"/>
        <w:widowControl w:val="0"/>
        <w:shd w:val="clear" w:color="auto" w:fill="auto"/>
        <w:bidi w:val="0"/>
        <w:spacing w:before="520" w:after="1020" w:line="418" w:lineRule="auto"/>
        <w:ind w:left="0" w:right="0" w:firstLine="0"/>
      </w:pPr>
      <w:r>
        <w:rPr>
          <w:color w:val="000000"/>
          <w:spacing w:val="0"/>
          <w:w w:val="100"/>
          <w:position w:val="0"/>
          <w:shd w:val="clear" w:color="auto" w:fill="auto"/>
          <w:lang w:val="en-US" w:eastAsia="en-US" w:bidi="en-US"/>
        </w:rPr>
        <w:t>Thisis UV sterilize button. Press it to activate UV lamp and Indicator light is on, UV lamp in the freezing chamber is on and begins to sterilize. It is automatic timing after activating, and it will self close in 35 minutes. User may press button once more to stop it at any time.Indicator will be off correspondingly.</w:t>
      </w:r>
    </w:p>
    <w:p>
      <w:pPr>
        <w:pStyle w:val="13"/>
        <w:keepNext w:val="0"/>
        <w:keepLines w:val="0"/>
        <w:widowControl w:val="0"/>
        <w:shd w:val="clear" w:color="auto" w:fill="auto"/>
        <w:bidi w:val="0"/>
        <w:spacing w:before="0" w:after="140" w:line="398" w:lineRule="exact"/>
        <w:ind w:left="1200" w:right="0" w:firstLine="20"/>
      </w:pPr>
      <w:r>
        <w:drawing>
          <wp:anchor distT="0" distB="0" distL="114300" distR="114300" simplePos="0" relativeHeight="125835264" behindDoc="0" locked="0" layoutInCell="1" allowOverlap="1">
            <wp:simplePos x="0" y="0"/>
            <wp:positionH relativeFrom="column">
              <wp:posOffset>101600</wp:posOffset>
            </wp:positionH>
            <wp:positionV relativeFrom="paragraph">
              <wp:posOffset>111760</wp:posOffset>
            </wp:positionV>
            <wp:extent cx="634365" cy="545465"/>
            <wp:effectExtent l="0" t="0" r="13335" b="6985"/>
            <wp:wrapNone/>
            <wp:docPr id="4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4"/>
                    <pic:cNvPicPr>
                      <a:picLocks noChangeAspect="1"/>
                    </pic:cNvPicPr>
                  </pic:nvPicPr>
                  <pic:blipFill>
                    <a:blip r:embed="rId53"/>
                    <a:stretch>
                      <a:fillRect/>
                    </a:stretch>
                  </pic:blipFill>
                  <pic:spPr>
                    <a:xfrm>
                      <a:off x="0" y="0"/>
                      <a:ext cx="634365" cy="545465"/>
                    </a:xfrm>
                    <a:prstGeom prst="rect">
                      <a:avLst/>
                    </a:prstGeom>
                    <a:noFill/>
                    <a:ln w="9525">
                      <a:noFill/>
                    </a:ln>
                  </pic:spPr>
                </pic:pic>
              </a:graphicData>
            </a:graphic>
          </wp:anchor>
        </w:drawing>
      </w:r>
      <w:r>
        <w:rPr>
          <w:color w:val="000000"/>
          <w:spacing w:val="0"/>
          <w:w w:val="100"/>
          <w:position w:val="0"/>
          <w:shd w:val="clear" w:color="auto" w:fill="auto"/>
          <w:lang w:val="en-US" w:eastAsia="en-US" w:bidi="en-US"/>
        </w:rPr>
        <w:t xml:space="preserve">Note </w:t>
      </w:r>
      <w:r>
        <w:rPr>
          <w:rFonts w:ascii="宋体" w:hAnsi="宋体" w:eastAsia="宋体" w:cs="宋体"/>
          <w:color w:val="000000"/>
          <w:spacing w:val="0"/>
          <w:w w:val="100"/>
          <w:position w:val="0"/>
          <w:sz w:val="20"/>
          <w:szCs w:val="20"/>
          <w:shd w:val="clear" w:color="auto" w:fill="auto"/>
          <w:lang w:val="en-US" w:eastAsia="en-US" w:bidi="en-US"/>
        </w:rPr>
        <w:t xml:space="preserve">： </w:t>
      </w:r>
      <w:r>
        <w:rPr>
          <w:color w:val="000000"/>
          <w:spacing w:val="0"/>
          <w:w w:val="100"/>
          <w:position w:val="0"/>
          <w:shd w:val="clear" w:color="auto" w:fill="auto"/>
          <w:lang w:val="en-US" w:eastAsia="en-US" w:bidi="en-US"/>
        </w:rPr>
        <w:t xml:space="preserve">Keep quartz tube cleaning is the key point for sterilizing, We suggest user to </w:t>
      </w:r>
      <w:r>
        <w:rPr>
          <w:rFonts w:ascii="Trebuchet MS" w:hAnsi="Trebuchet MS" w:eastAsia="Trebuchet MS" w:cs="Trebuchet MS"/>
          <w:color w:val="000000"/>
          <w:spacing w:val="0"/>
          <w:w w:val="100"/>
          <w:position w:val="0"/>
          <w:sz w:val="20"/>
          <w:szCs w:val="20"/>
          <w:shd w:val="clear" w:color="auto" w:fill="auto"/>
          <w:lang w:val="en-US" w:eastAsia="en-US" w:bidi="en-US"/>
        </w:rPr>
        <w:t xml:space="preserve">regularly </w:t>
      </w:r>
      <w:r>
        <w:rPr>
          <w:color w:val="000000"/>
          <w:spacing w:val="0"/>
          <w:w w:val="100"/>
          <w:position w:val="0"/>
          <w:shd w:val="clear" w:color="auto" w:fill="auto"/>
          <w:lang w:val="en-US" w:eastAsia="en-US" w:bidi="en-US"/>
        </w:rPr>
        <w:t>clean it to maintain sterilizing ability. Because UV sterilizing is unfit for low</w:t>
      </w:r>
    </w:p>
    <w:p>
      <w:pPr>
        <w:pStyle w:val="13"/>
        <w:keepNext w:val="0"/>
        <w:keepLines w:val="0"/>
        <w:widowControl w:val="0"/>
        <w:shd w:val="clear" w:color="auto" w:fill="auto"/>
        <w:bidi w:val="0"/>
        <w:spacing w:before="0" w:after="920" w:line="240" w:lineRule="auto"/>
        <w:ind w:left="1200" w:right="0" w:firstLine="20"/>
      </w:pPr>
      <w:r>
        <w:drawing>
          <wp:anchor distT="0" distB="0" distL="114300" distR="114300" simplePos="0" relativeHeight="125836288" behindDoc="1" locked="0" layoutInCell="1" allowOverlap="1">
            <wp:simplePos x="0" y="0"/>
            <wp:positionH relativeFrom="column">
              <wp:posOffset>238125</wp:posOffset>
            </wp:positionH>
            <wp:positionV relativeFrom="paragraph">
              <wp:posOffset>633095</wp:posOffset>
            </wp:positionV>
            <wp:extent cx="678180" cy="582930"/>
            <wp:effectExtent l="0" t="0" r="7620" b="7620"/>
            <wp:wrapTight wrapText="bothSides">
              <wp:wrapPolygon>
                <wp:start x="364" y="0"/>
                <wp:lineTo x="364" y="21176"/>
                <wp:lineTo x="21600" y="21176"/>
                <wp:lineTo x="21600" y="0"/>
                <wp:lineTo x="364" y="0"/>
              </wp:wrapPolygon>
            </wp:wrapTight>
            <wp:docPr id="5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5"/>
                    <pic:cNvPicPr>
                      <a:picLocks noChangeAspect="1"/>
                    </pic:cNvPicPr>
                  </pic:nvPicPr>
                  <pic:blipFill>
                    <a:blip r:embed="rId53"/>
                    <a:stretch>
                      <a:fillRect/>
                    </a:stretch>
                  </pic:blipFill>
                  <pic:spPr>
                    <a:xfrm flipH="1">
                      <a:off x="0" y="0"/>
                      <a:ext cx="678180" cy="582930"/>
                    </a:xfrm>
                    <a:prstGeom prst="rect">
                      <a:avLst/>
                    </a:prstGeom>
                    <a:noFill/>
                    <a:ln w="9525">
                      <a:noFill/>
                    </a:ln>
                  </pic:spPr>
                </pic:pic>
              </a:graphicData>
            </a:graphic>
          </wp:anchor>
        </w:drawing>
      </w:r>
      <w:r>
        <w:rPr>
          <w:color w:val="000000"/>
          <w:spacing w:val="0"/>
          <w:w w:val="100"/>
          <w:position w:val="0"/>
          <w:shd w:val="clear" w:color="auto" w:fill="auto"/>
          <w:lang w:val="en-US" w:eastAsia="en-US" w:bidi="en-US"/>
        </w:rPr>
        <w:t>temperature, It is better to start to sterilize under stand by situation.</w:t>
      </w:r>
    </w:p>
    <w:p>
      <w:pPr>
        <w:pStyle w:val="13"/>
        <w:keepNext w:val="0"/>
        <w:keepLines w:val="0"/>
        <w:widowControl w:val="0"/>
        <w:shd w:val="clear" w:color="auto" w:fill="auto"/>
        <w:bidi w:val="0"/>
        <w:spacing w:before="0" w:after="360" w:line="418" w:lineRule="auto"/>
        <w:ind w:left="1200" w:right="0" w:firstLine="20"/>
      </w:pPr>
      <w:r>
        <w:rPr>
          <w:color w:val="000000"/>
          <w:spacing w:val="0"/>
          <w:w w:val="100"/>
          <w:position w:val="0"/>
          <w:shd w:val="clear" w:color="auto" w:fill="auto"/>
          <w:lang w:val="en-US" w:eastAsia="en-US" w:bidi="en-US"/>
        </w:rPr>
        <w:t>Note: When doing UV sterilize, please close glass window and do not let UV light goes out of chamber.</w:t>
      </w:r>
    </w:p>
    <w:p>
      <w:pPr>
        <w:pStyle w:val="11"/>
        <w:keepNext/>
        <w:keepLines/>
        <w:widowControl w:val="0"/>
        <w:numPr>
          <w:ilvl w:val="0"/>
          <w:numId w:val="22"/>
        </w:numPr>
        <w:shd w:val="clear" w:color="auto" w:fill="auto"/>
        <w:tabs>
          <w:tab w:val="left" w:pos="1014"/>
        </w:tabs>
        <w:bidi w:val="0"/>
        <w:spacing w:before="0" w:after="140" w:line="240" w:lineRule="auto"/>
        <w:ind w:left="0" w:right="0" w:firstLine="0"/>
      </w:pPr>
      <w:bookmarkStart w:id="41" w:name="bookmark43"/>
      <w:r>
        <w:rPr>
          <w:color w:val="000000"/>
          <w:spacing w:val="0"/>
          <w:w w:val="100"/>
          <w:position w:val="0"/>
          <w:sz w:val="24"/>
          <w:szCs w:val="24"/>
          <w:shd w:val="clear" w:color="auto" w:fill="auto"/>
          <w:lang w:val="en-US" w:eastAsia="en-US" w:bidi="en-US"/>
        </w:rPr>
        <w:t>Lamp</w:t>
      </w:r>
      <w:bookmarkEnd w:id="41"/>
    </w:p>
    <w:p>
      <w:pPr>
        <w:pStyle w:val="13"/>
        <w:keepNext w:val="0"/>
        <w:keepLines w:val="0"/>
        <w:widowControl w:val="0"/>
        <w:shd w:val="clear" w:color="auto" w:fill="auto"/>
        <w:bidi w:val="0"/>
        <w:spacing w:before="0" w:after="920" w:line="240" w:lineRule="auto"/>
        <w:ind w:left="0" w:right="0" w:firstLine="0"/>
      </w:pPr>
      <w:r>
        <w:drawing>
          <wp:anchor distT="0" distB="0" distL="101600" distR="101600" simplePos="0" relativeHeight="125830144" behindDoc="0" locked="0" layoutInCell="1" allowOverlap="1">
            <wp:simplePos x="0" y="0"/>
            <wp:positionH relativeFrom="page">
              <wp:posOffset>800735</wp:posOffset>
            </wp:positionH>
            <wp:positionV relativeFrom="paragraph">
              <wp:posOffset>63500</wp:posOffset>
            </wp:positionV>
            <wp:extent cx="304800" cy="304800"/>
            <wp:effectExtent l="0" t="0" r="0" b="0"/>
            <wp:wrapSquare wrapText="right"/>
            <wp:docPr id="132" name="Shape 132"/>
            <wp:cNvGraphicFramePr/>
            <a:graphic xmlns:a="http://schemas.openxmlformats.org/drawingml/2006/main">
              <a:graphicData uri="http://schemas.openxmlformats.org/drawingml/2006/picture">
                <pic:pic xmlns:pic="http://schemas.openxmlformats.org/drawingml/2006/picture">
                  <pic:nvPicPr>
                    <pic:cNvPr id="132" name="Shape 132"/>
                    <pic:cNvPicPr/>
                  </pic:nvPicPr>
                  <pic:blipFill>
                    <a:blip r:embed="rId54"/>
                    <a:stretch>
                      <a:fillRect/>
                    </a:stretch>
                  </pic:blipFill>
                  <pic:spPr>
                    <a:xfrm>
                      <a:off x="0" y="0"/>
                      <a:ext cx="304800" cy="304800"/>
                    </a:xfrm>
                    <a:prstGeom prst="rect">
                      <a:avLst/>
                    </a:prstGeom>
                  </pic:spPr>
                </pic:pic>
              </a:graphicData>
            </a:graphic>
          </wp:anchor>
        </w:drawing>
      </w:r>
      <w:r>
        <w:rPr>
          <w:color w:val="000000"/>
          <w:spacing w:val="0"/>
          <w:w w:val="100"/>
          <w:position w:val="0"/>
          <w:shd w:val="clear" w:color="auto" w:fill="auto"/>
          <w:lang w:val="en-US" w:eastAsia="en-US" w:bidi="en-US"/>
        </w:rPr>
        <w:t>This button is on and off button. First push it the lampis on; second push it the lampis off.</w:t>
      </w:r>
    </w:p>
    <w:p>
      <w:pPr>
        <w:pStyle w:val="11"/>
        <w:keepNext/>
        <w:keepLines/>
        <w:widowControl w:val="0"/>
        <w:numPr>
          <w:ilvl w:val="0"/>
          <w:numId w:val="22"/>
        </w:numPr>
        <w:shd w:val="clear" w:color="auto" w:fill="auto"/>
        <w:tabs>
          <w:tab w:val="left" w:pos="1014"/>
        </w:tabs>
        <w:bidi w:val="0"/>
        <w:spacing w:before="0" w:after="360" w:line="240" w:lineRule="auto"/>
        <w:ind w:left="0" w:right="0" w:firstLine="0"/>
      </w:pPr>
      <w:bookmarkStart w:id="42" w:name="bookmark44"/>
      <w:r>
        <w:drawing>
          <wp:anchor distT="0" distB="0" distL="114300" distR="114300" simplePos="0" relativeHeight="125837312" behindDoc="0" locked="0" layoutInCell="1" allowOverlap="1">
            <wp:simplePos x="0" y="0"/>
            <wp:positionH relativeFrom="column">
              <wp:posOffset>29210</wp:posOffset>
            </wp:positionH>
            <wp:positionV relativeFrom="paragraph">
              <wp:posOffset>234950</wp:posOffset>
            </wp:positionV>
            <wp:extent cx="537210" cy="793750"/>
            <wp:effectExtent l="0" t="0" r="15240" b="6350"/>
            <wp:wrapNone/>
            <wp:docPr id="5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6"/>
                    <pic:cNvPicPr>
                      <a:picLocks noChangeAspect="1"/>
                    </pic:cNvPicPr>
                  </pic:nvPicPr>
                  <pic:blipFill>
                    <a:blip r:embed="rId55"/>
                    <a:stretch>
                      <a:fillRect/>
                    </a:stretch>
                  </pic:blipFill>
                  <pic:spPr>
                    <a:xfrm>
                      <a:off x="0" y="0"/>
                      <a:ext cx="537210" cy="793750"/>
                    </a:xfrm>
                    <a:prstGeom prst="rect">
                      <a:avLst/>
                    </a:prstGeom>
                    <a:noFill/>
                    <a:ln w="9525">
                      <a:noFill/>
                    </a:ln>
                  </pic:spPr>
                </pic:pic>
              </a:graphicData>
            </a:graphic>
          </wp:anchor>
        </w:drawing>
      </w:r>
      <w:r>
        <w:rPr>
          <w:color w:val="000000"/>
          <w:spacing w:val="0"/>
          <w:w w:val="100"/>
          <w:position w:val="0"/>
          <w:sz w:val="24"/>
          <w:szCs w:val="24"/>
          <w:shd w:val="clear" w:color="auto" w:fill="auto"/>
          <w:lang w:val="en-US" w:eastAsia="en-US" w:bidi="en-US"/>
        </w:rPr>
        <w:t>Slow Feeding</w:t>
      </w:r>
      <w:bookmarkEnd w:id="42"/>
    </w:p>
    <w:p>
      <w:pPr>
        <w:pStyle w:val="13"/>
        <w:keepNext w:val="0"/>
        <w:keepLines w:val="0"/>
        <w:widowControl w:val="0"/>
        <w:shd w:val="clear" w:color="auto" w:fill="auto"/>
        <w:bidi w:val="0"/>
        <w:spacing w:before="0" w:after="440" w:line="398" w:lineRule="exact"/>
        <w:ind w:left="880" w:right="0" w:firstLine="0"/>
        <w:rPr>
          <w:color w:val="000000"/>
          <w:spacing w:val="0"/>
          <w:w w:val="100"/>
          <w:position w:val="0"/>
          <w:shd w:val="clear" w:color="auto" w:fill="auto"/>
          <w:lang w:val="en-US" w:eastAsia="en-US" w:bidi="en-US"/>
        </w:rPr>
      </w:pPr>
      <w:r>
        <w:rPr>
          <w:color w:val="000000"/>
          <w:spacing w:val="0"/>
          <w:w w:val="100"/>
          <w:position w:val="0"/>
          <w:shd w:val="clear" w:color="auto" w:fill="auto"/>
          <w:lang w:val="en-US" w:eastAsia="en-US" w:bidi="en-US"/>
        </w:rPr>
        <w:t xml:space="preserve">Specimen position is adjustable by moving forward or backward. Press </w:t>
      </w:r>
      <w:r>
        <w:rPr>
          <w:rFonts w:ascii="黑体" w:hAnsi="黑体" w:eastAsia="黑体" w:cs="黑体"/>
          <w:color w:val="000000"/>
          <w:spacing w:val="0"/>
          <w:w w:val="100"/>
          <w:position w:val="0"/>
          <w:shd w:val="clear" w:color="auto" w:fill="auto"/>
          <w:lang w:val="zh-CN" w:eastAsia="zh-CN" w:bidi="zh-CN"/>
        </w:rPr>
        <w:t xml:space="preserve">‘丁’ </w:t>
      </w:r>
      <w:r>
        <w:rPr>
          <w:color w:val="000000"/>
          <w:spacing w:val="0"/>
          <w:w w:val="100"/>
          <w:position w:val="0"/>
          <w:shd w:val="clear" w:color="auto" w:fill="auto"/>
          <w:lang w:val="en-US" w:eastAsia="en-US" w:bidi="en-US"/>
        </w:rPr>
        <w:t>button, specimen is moving to user; press “t” button, reverse moving.</w:t>
      </w:r>
      <w:bookmarkStart w:id="43" w:name="bookmark45"/>
    </w:p>
    <w:p>
      <w:pPr>
        <w:pStyle w:val="13"/>
        <w:keepNext w:val="0"/>
        <w:keepLines w:val="0"/>
        <w:widowControl w:val="0"/>
        <w:shd w:val="clear" w:color="auto" w:fill="auto"/>
        <w:bidi w:val="0"/>
        <w:spacing w:before="0" w:after="440" w:line="398" w:lineRule="exact"/>
        <w:ind w:right="0"/>
      </w:pPr>
      <w:r>
        <w:drawing>
          <wp:anchor distT="0" distB="0" distL="114300" distR="114300" simplePos="0" relativeHeight="125838336" behindDoc="0" locked="0" layoutInCell="1" allowOverlap="1">
            <wp:simplePos x="0" y="0"/>
            <wp:positionH relativeFrom="column">
              <wp:posOffset>110490</wp:posOffset>
            </wp:positionH>
            <wp:positionV relativeFrom="paragraph">
              <wp:posOffset>487680</wp:posOffset>
            </wp:positionV>
            <wp:extent cx="368935" cy="779145"/>
            <wp:effectExtent l="0" t="0" r="12065" b="1905"/>
            <wp:wrapNone/>
            <wp:docPr id="5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7"/>
                    <pic:cNvPicPr>
                      <a:picLocks noChangeAspect="1"/>
                    </pic:cNvPicPr>
                  </pic:nvPicPr>
                  <pic:blipFill>
                    <a:blip r:embed="rId56"/>
                    <a:stretch>
                      <a:fillRect/>
                    </a:stretch>
                  </pic:blipFill>
                  <pic:spPr>
                    <a:xfrm>
                      <a:off x="0" y="0"/>
                      <a:ext cx="368935" cy="779145"/>
                    </a:xfrm>
                    <a:prstGeom prst="rect">
                      <a:avLst/>
                    </a:prstGeom>
                    <a:noFill/>
                    <a:ln w="9525">
                      <a:noFill/>
                    </a:ln>
                  </pic:spPr>
                </pic:pic>
              </a:graphicData>
            </a:graphic>
          </wp:anchor>
        </w:drawing>
      </w:r>
      <w:r>
        <w:rPr>
          <w:rFonts w:hint="eastAsia" w:eastAsia="宋体"/>
          <w:b/>
          <w:bCs/>
          <w:color w:val="000000"/>
          <w:spacing w:val="0"/>
          <w:w w:val="100"/>
          <w:position w:val="0"/>
          <w:sz w:val="24"/>
          <w:szCs w:val="24"/>
          <w:shd w:val="clear" w:color="auto" w:fill="auto"/>
          <w:lang w:val="en-US" w:eastAsia="zh-CN" w:bidi="en-US"/>
        </w:rPr>
        <w:t>6.2.4.4</w:t>
      </w:r>
      <w:r>
        <w:rPr>
          <w:rFonts w:hint="eastAsia" w:eastAsia="宋体"/>
          <w:color w:val="000000"/>
          <w:spacing w:val="0"/>
          <w:w w:val="100"/>
          <w:position w:val="0"/>
          <w:shd w:val="clear" w:color="auto" w:fill="auto"/>
          <w:lang w:val="en-US" w:eastAsia="zh-CN" w:bidi="en-US"/>
        </w:rPr>
        <w:t xml:space="preserve"> </w:t>
      </w:r>
      <w:r>
        <w:rPr>
          <w:color w:val="000000"/>
          <w:spacing w:val="0"/>
          <w:w w:val="100"/>
          <w:position w:val="0"/>
          <w:sz w:val="24"/>
          <w:szCs w:val="24"/>
          <w:shd w:val="clear" w:color="auto" w:fill="auto"/>
          <w:lang w:val="en-US" w:eastAsia="en-US" w:bidi="en-US"/>
        </w:rPr>
        <w:t>Fast feeding</w:t>
      </w:r>
      <w:bookmarkEnd w:id="43"/>
    </w:p>
    <w:p>
      <w:pPr>
        <w:pStyle w:val="13"/>
        <w:keepNext w:val="0"/>
        <w:keepLines w:val="0"/>
        <w:widowControl w:val="0"/>
        <w:shd w:val="clear" w:color="auto" w:fill="auto"/>
        <w:bidi w:val="0"/>
        <w:spacing w:before="0" w:after="0" w:line="418" w:lineRule="auto"/>
        <w:ind w:left="880" w:right="0" w:firstLine="0"/>
      </w:pPr>
      <w:r>
        <w:rPr>
          <w:color w:val="000000"/>
          <w:spacing w:val="0"/>
          <w:w w:val="100"/>
          <w:position w:val="0"/>
          <w:shd w:val="clear" w:color="auto" w:fill="auto"/>
          <w:lang w:val="en-US" w:eastAsia="en-US" w:bidi="en-US"/>
        </w:rPr>
        <w:t>Press double arrow buttons to fast move clamp forward or backward. When user press backward button, clamp will go back to backward limitation, if need to stop on the midway, please lightly touch forward double arrow button, then clamp will stop moving Alarm will</w:t>
      </w:r>
    </w:p>
    <w:p>
      <w:pPr>
        <w:widowControl w:val="0"/>
        <w:spacing w:line="14" w:lineRule="exact"/>
      </w:pPr>
      <w:r>
        <mc:AlternateContent>
          <mc:Choice Requires="wps">
            <w:drawing>
              <wp:anchor distT="0" distB="118110" distL="114300" distR="114300" simplePos="0" relativeHeight="125830144" behindDoc="0" locked="0" layoutInCell="1" allowOverlap="1">
                <wp:simplePos x="0" y="0"/>
                <wp:positionH relativeFrom="page">
                  <wp:posOffset>695325</wp:posOffset>
                </wp:positionH>
                <wp:positionV relativeFrom="paragraph">
                  <wp:posOffset>8890</wp:posOffset>
                </wp:positionV>
                <wp:extent cx="3328670" cy="186055"/>
                <wp:effectExtent l="0" t="0" r="0" b="0"/>
                <wp:wrapTopAndBottom/>
                <wp:docPr id="134" name="Shape 134"/>
                <wp:cNvGraphicFramePr/>
                <a:graphic xmlns:a="http://schemas.openxmlformats.org/drawingml/2006/main">
                  <a:graphicData uri="http://schemas.microsoft.com/office/word/2010/wordprocessingShape">
                    <wps:wsp>
                      <wps:cNvSpPr txBox="1"/>
                      <wps:spPr>
                        <a:xfrm>
                          <a:off x="0" y="0"/>
                          <a:ext cx="3328670" cy="186055"/>
                        </a:xfrm>
                        <a:prstGeom prst="rect">
                          <a:avLst/>
                        </a:prstGeom>
                        <a:noFill/>
                      </wps:spPr>
                      <wps:txbx>
                        <w:txbxContent>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warn while specimen is moving to front or end limitation.</w:t>
                            </w:r>
                          </w:p>
                        </w:txbxContent>
                      </wps:txbx>
                      <wps:bodyPr lIns="0" tIns="0" rIns="0" bIns="0">
                        <a:noAutofit/>
                      </wps:bodyPr>
                    </wps:wsp>
                  </a:graphicData>
                </a:graphic>
              </wp:anchor>
            </w:drawing>
          </mc:Choice>
          <mc:Fallback>
            <w:pict>
              <v:shape id="Shape 134" o:spid="_x0000_s1026" o:spt="202" type="#_x0000_t202" style="position:absolute;left:0pt;margin-left:54.75pt;margin-top:0.7pt;height:14.65pt;width:262.1pt;mso-position-horizontal-relative:page;mso-wrap-distance-bottom:9.3pt;mso-wrap-distance-top:0pt;z-index:125830144;mso-width-relative:page;mso-height-relative:page;" filled="f" stroked="f" coordsize="21600,21600" o:gfxdata="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">
                <v:fill on="f" focussize="0,0"/>
                <v:stroke on="f"/>
                <v:imagedata o:title=""/>
                <o:lock v:ext="edit" aspectratio="f"/>
                <v:textbox inset="0mm,0mm,0mm,0mm">
                  <w:txbxContent>
                    <w:p>
                      <w:pPr>
                        <w:pStyle w:val="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warn while specimen is moving to front or end limitation.</w:t>
                      </w:r>
                    </w:p>
                  </w:txbxContent>
                </v:textbox>
                <w10:wrap type="topAndBottom"/>
              </v:shape>
            </w:pict>
          </mc:Fallback>
        </mc:AlternateContent>
      </w:r>
    </w:p>
    <w:p>
      <w:pPr>
        <w:pStyle w:val="13"/>
        <w:keepNext w:val="0"/>
        <w:framePr w:dropCap="drop" w:lines="2" w:hSpace="2" w:vSpace="2" w:wrap="around" w:vAnchor="text" w:hAnchor="text"/>
        <w:widowControl w:val="0"/>
        <w:shd w:val="clear" w:color="auto" w:fill="auto"/>
        <w:spacing w:before="120" w:line="640" w:lineRule="exact"/>
        <w:ind w:left="0" w:firstLine="0"/>
      </w:pPr>
      <w:r>
        <w:rPr>
          <w:color w:val="000000"/>
          <w:spacing w:val="0"/>
          <w:w w:val="100"/>
          <w:position w:val="-13"/>
          <w:sz w:val="96"/>
          <w:szCs w:val="96"/>
          <w:shd w:val="clear" w:color="auto" w:fill="auto"/>
          <w:lang w:val="en-US" w:eastAsia="en-US" w:bidi="en-US"/>
        </w:rPr>
        <w:t>▲</w:t>
      </w:r>
    </w:p>
    <w:p>
      <w:pPr>
        <w:pStyle w:val="13"/>
        <w:keepNext w:val="0"/>
        <w:keepLines w:val="0"/>
        <w:widowControl w:val="0"/>
        <w:shd w:val="clear" w:color="auto" w:fill="auto"/>
        <w:bidi w:val="0"/>
        <w:spacing w:before="120" w:after="520" w:line="401" w:lineRule="exact"/>
        <w:ind w:left="220" w:right="0" w:firstLine="0"/>
      </w:pPr>
      <w:r>
        <w:rPr>
          <w:color w:val="D59969"/>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Note</w:t>
      </w:r>
      <w:r>
        <w:rPr>
          <w:rFonts w:ascii="宋体" w:hAnsi="宋体" w:eastAsia="宋体" w:cs="宋体"/>
          <w:color w:val="000000"/>
          <w:spacing w:val="0"/>
          <w:w w:val="100"/>
          <w:position w:val="0"/>
          <w:sz w:val="20"/>
          <w:szCs w:val="20"/>
          <w:shd w:val="clear" w:color="auto" w:fill="auto"/>
          <w:lang w:val="zh-CN" w:eastAsia="zh-CN" w:bidi="zh-CN"/>
        </w:rPr>
        <w:t xml:space="preserve">: </w:t>
      </w:r>
      <w:r>
        <w:rPr>
          <w:color w:val="000000"/>
          <w:spacing w:val="0"/>
          <w:w w:val="100"/>
          <w:position w:val="0"/>
          <w:shd w:val="clear" w:color="auto" w:fill="auto"/>
          <w:lang w:val="en-US" w:eastAsia="en-US" w:bidi="en-US"/>
        </w:rPr>
        <w:t>When adjust specimen forward or backwards movements, the hand wheel must lock at the right position.</w:t>
      </w:r>
    </w:p>
    <w:p>
      <w:pPr>
        <w:pStyle w:val="11"/>
        <w:keepNext/>
        <w:keepLines/>
        <w:widowControl w:val="0"/>
        <w:numPr>
          <w:ilvl w:val="0"/>
          <w:numId w:val="18"/>
        </w:numPr>
        <w:shd w:val="clear" w:color="auto" w:fill="auto"/>
        <w:tabs>
          <w:tab w:val="left" w:pos="697"/>
        </w:tabs>
        <w:bidi w:val="0"/>
        <w:spacing w:before="0" w:after="0" w:line="348" w:lineRule="auto"/>
        <w:ind w:left="0" w:right="0" w:firstLine="0"/>
        <w:jc w:val="left"/>
      </w:pPr>
      <w:bookmarkStart w:id="44" w:name="bookmark46"/>
      <w:r>
        <w:rPr>
          <w:color w:val="000000"/>
          <w:spacing w:val="0"/>
          <w:w w:val="100"/>
          <w:position w:val="0"/>
          <w:sz w:val="24"/>
          <w:szCs w:val="24"/>
          <w:shd w:val="clear" w:color="auto" w:fill="auto"/>
          <w:lang w:val="en-US" w:eastAsia="en-US" w:bidi="en-US"/>
        </w:rPr>
        <w:t>Use of the wasted liquid barrel</w:t>
      </w:r>
      <w:bookmarkEnd w:id="44"/>
    </w:p>
    <w:p>
      <w:pPr>
        <w:pStyle w:val="13"/>
        <w:keepNext w:val="0"/>
        <w:keepLines w:val="0"/>
        <w:widowControl w:val="0"/>
        <w:shd w:val="clear" w:color="auto" w:fill="auto"/>
        <w:bidi w:val="0"/>
        <w:spacing w:before="0" w:after="320" w:line="326" w:lineRule="auto"/>
        <w:ind w:left="0" w:right="0" w:firstLine="0"/>
        <w:jc w:val="left"/>
      </w:pPr>
      <w:r>
        <w:rPr>
          <w:color w:val="000000"/>
          <w:spacing w:val="0"/>
          <w:w w:val="100"/>
          <w:position w:val="0"/>
          <w:sz w:val="48"/>
          <w:szCs w:val="48"/>
          <w:shd w:val="clear" w:color="auto" w:fill="auto"/>
          <w:lang w:val="en-US" w:eastAsia="en-US" w:bidi="en-US"/>
        </w:rPr>
        <w:t xml:space="preserve">• </w:t>
      </w:r>
      <w:r>
        <w:rPr>
          <w:color w:val="000000"/>
          <w:spacing w:val="0"/>
          <w:w w:val="100"/>
          <w:position w:val="0"/>
          <w:shd w:val="clear" w:color="auto" w:fill="auto"/>
          <w:lang w:val="en-US" w:eastAsia="en-US" w:bidi="en-US"/>
        </w:rPr>
        <w:t>Use the wasted liquid barrel to collect defrost liquid, tissue thawing solution, flushing liquid and wasted objects. In order to prevent the human and environment hazard from the wastes, put 200ml 10% formalin or other sterile solution in the barrel in advance. The disposal of the wastes shall follow the related regulations of the hospital. Disconnect the tube that link with the freezing chamber, then take off the barrel.</w:t>
      </w:r>
    </w:p>
    <w:p>
      <w:pPr>
        <w:widowControl w:val="0"/>
        <w:spacing w:line="14" w:lineRule="exact"/>
      </w:pPr>
      <w:r>
        <w:drawing>
          <wp:anchor distT="609600" distB="0" distL="114300" distR="5128260" simplePos="0" relativeHeight="125830144" behindDoc="0" locked="0" layoutInCell="1" allowOverlap="1">
            <wp:simplePos x="0" y="0"/>
            <wp:positionH relativeFrom="page">
              <wp:posOffset>701675</wp:posOffset>
            </wp:positionH>
            <wp:positionV relativeFrom="paragraph">
              <wp:posOffset>618490</wp:posOffset>
            </wp:positionV>
            <wp:extent cx="506095" cy="438785"/>
            <wp:effectExtent l="0" t="0" r="0" b="0"/>
            <wp:wrapTopAndBottom/>
            <wp:docPr id="136" name="Shape 136"/>
            <wp:cNvGraphicFramePr/>
            <a:graphic xmlns:a="http://schemas.openxmlformats.org/drawingml/2006/main">
              <a:graphicData uri="http://schemas.openxmlformats.org/drawingml/2006/picture">
                <pic:pic xmlns:pic="http://schemas.openxmlformats.org/drawingml/2006/picture">
                  <pic:nvPicPr>
                    <pic:cNvPr id="136" name="Shape 136"/>
                    <pic:cNvPicPr/>
                  </pic:nvPicPr>
                  <pic:blipFill>
                    <a:blip r:embed="rId57"/>
                    <a:stretch>
                      <a:fillRect/>
                    </a:stretch>
                  </pic:blipFill>
                  <pic:spPr>
                    <a:xfrm>
                      <a:off x="0" y="0"/>
                      <a:ext cx="506095" cy="438785"/>
                    </a:xfrm>
                    <a:prstGeom prst="rect">
                      <a:avLst/>
                    </a:prstGeom>
                  </pic:spPr>
                </pic:pic>
              </a:graphicData>
            </a:graphic>
          </wp:anchor>
        </w:drawing>
      </w:r>
      <w:r>
        <w:drawing>
          <wp:anchor distT="130810" distB="18415" distL="1150620" distR="114300" simplePos="0" relativeHeight="125830144" behindDoc="0" locked="0" layoutInCell="1" allowOverlap="1">
            <wp:simplePos x="0" y="0"/>
            <wp:positionH relativeFrom="page">
              <wp:posOffset>1737995</wp:posOffset>
            </wp:positionH>
            <wp:positionV relativeFrom="paragraph">
              <wp:posOffset>139700</wp:posOffset>
            </wp:positionV>
            <wp:extent cx="4480560" cy="890270"/>
            <wp:effectExtent l="0" t="0" r="0" b="0"/>
            <wp:wrapTopAndBottom/>
            <wp:docPr id="138" name="Shape 138"/>
            <wp:cNvGraphicFramePr/>
            <a:graphic xmlns:a="http://schemas.openxmlformats.org/drawingml/2006/main">
              <a:graphicData uri="http://schemas.openxmlformats.org/drawingml/2006/picture">
                <pic:pic xmlns:pic="http://schemas.openxmlformats.org/drawingml/2006/picture">
                  <pic:nvPicPr>
                    <pic:cNvPr id="138" name="Shape 138"/>
                    <pic:cNvPicPr/>
                  </pic:nvPicPr>
                  <pic:blipFill>
                    <a:blip r:embed="rId58"/>
                    <a:stretch>
                      <a:fillRect/>
                    </a:stretch>
                  </pic:blipFill>
                  <pic:spPr>
                    <a:xfrm>
                      <a:off x="0" y="0"/>
                      <a:ext cx="4480560" cy="890270"/>
                    </a:xfrm>
                    <a:prstGeom prst="rect">
                      <a:avLst/>
                    </a:prstGeom>
                  </pic:spPr>
                </pic:pic>
              </a:graphicData>
            </a:graphic>
          </wp:anchor>
        </w:drawing>
      </w:r>
      <w:r>
        <w:br w:type="page"/>
      </w:r>
    </w:p>
    <w:p>
      <w:pPr>
        <w:pStyle w:val="17"/>
        <w:keepNext w:val="0"/>
        <w:keepLines w:val="0"/>
        <w:widowControl w:val="0"/>
        <w:numPr>
          <w:ilvl w:val="0"/>
          <w:numId w:val="23"/>
        </w:numPr>
        <w:shd w:val="clear" w:color="auto" w:fill="auto"/>
        <w:bidi w:val="0"/>
        <w:spacing w:before="0" w:after="500" w:line="240" w:lineRule="auto"/>
        <w:ind w:left="0" w:right="0" w:firstLine="0"/>
        <w:jc w:val="left"/>
      </w:pPr>
      <w:bookmarkStart w:id="45" w:name="bookmark47"/>
      <w:r>
        <w:rPr>
          <w:color w:val="000000"/>
          <w:spacing w:val="0"/>
          <w:w w:val="100"/>
          <w:position w:val="0"/>
          <w:shd w:val="clear" w:color="auto" w:fill="auto"/>
          <w:lang w:val="en-US" w:eastAsia="en-US" w:bidi="en-US"/>
        </w:rPr>
        <w:t>Trouble shooting</w:t>
      </w:r>
      <w:bookmarkEnd w:id="45"/>
    </w:p>
    <w:tbl>
      <w:tblPr>
        <w:tblStyle w:val="5"/>
        <w:tblW w:w="9360" w:type="dxa"/>
        <w:jc w:val="center"/>
        <w:tblInd w:w="0" w:type="dxa"/>
        <w:tblLayout w:type="fixed"/>
        <w:tblCellMar>
          <w:top w:w="0" w:type="dxa"/>
          <w:left w:w="108" w:type="dxa"/>
          <w:bottom w:w="0" w:type="dxa"/>
          <w:right w:w="108" w:type="dxa"/>
        </w:tblCellMar>
      </w:tblPr>
      <w:tblGrid>
        <w:gridCol w:w="3883"/>
        <w:gridCol w:w="5477"/>
      </w:tblGrid>
      <w:tr>
        <w:tblPrEx>
          <w:tblLayout w:type="fixed"/>
          <w:tblCellMar>
            <w:top w:w="0" w:type="dxa"/>
            <w:left w:w="108" w:type="dxa"/>
            <w:bottom w:w="0" w:type="dxa"/>
            <w:right w:w="108" w:type="dxa"/>
          </w:tblCellMar>
        </w:tblPrEx>
        <w:trPr>
          <w:trHeight w:val="576" w:hRule="exact"/>
          <w:jc w:val="center"/>
        </w:trPr>
        <w:tc>
          <w:tcPr>
            <w:tcW w:w="3883" w:type="dxa"/>
            <w:tcBorders>
              <w:top w:val="single" w:color="auto" w:sz="4" w:space="0"/>
              <w:left w:val="single" w:color="auto" w:sz="4" w:space="0"/>
            </w:tcBorders>
            <w:shd w:val="clear" w:color="auto" w:fill="FFFFFF"/>
            <w:vAlign w:val="center"/>
          </w:tcPr>
          <w:p>
            <w:pPr>
              <w:pStyle w:val="1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Trouble</w:t>
            </w:r>
          </w:p>
        </w:tc>
        <w:tc>
          <w:tcPr>
            <w:tcW w:w="5477" w:type="dxa"/>
            <w:tcBorders>
              <w:top w:val="single" w:color="auto" w:sz="4" w:space="0"/>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Solving Method/ Reason</w:t>
            </w:r>
          </w:p>
        </w:tc>
      </w:tr>
      <w:tr>
        <w:tblPrEx>
          <w:tblLayout w:type="fixed"/>
          <w:tblCellMar>
            <w:top w:w="0" w:type="dxa"/>
            <w:left w:w="108" w:type="dxa"/>
            <w:bottom w:w="0" w:type="dxa"/>
            <w:right w:w="108" w:type="dxa"/>
          </w:tblCellMar>
        </w:tblPrEx>
        <w:trPr>
          <w:trHeight w:val="408" w:hRule="exact"/>
          <w:jc w:val="center"/>
        </w:trPr>
        <w:tc>
          <w:tcPr>
            <w:tcW w:w="3883" w:type="dxa"/>
            <w:tcBorders>
              <w:top w:val="single" w:color="auto" w:sz="4" w:space="0"/>
              <w:left w:val="single" w:color="auto" w:sz="4" w:space="0"/>
            </w:tcBorders>
            <w:shd w:val="clear" w:color="auto" w:fill="FFFFFF"/>
            <w:vAlign w:val="top"/>
          </w:tcPr>
          <w:p>
            <w:pPr>
              <w:widowControl w:val="0"/>
              <w:rPr>
                <w:sz w:val="10"/>
                <w:szCs w:val="10"/>
              </w:rPr>
            </w:pPr>
          </w:p>
        </w:tc>
        <w:tc>
          <w:tcPr>
            <w:tcW w:w="5477" w:type="dxa"/>
            <w:tcBorders>
              <w:top w:val="single" w:color="auto" w:sz="4" w:space="0"/>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0" w:right="0" w:firstLine="0"/>
            </w:pPr>
            <w:r>
              <w:rPr>
                <w:color w:val="000000"/>
                <w:spacing w:val="0"/>
                <w:w w:val="100"/>
                <w:position w:val="0"/>
                <w:shd w:val="clear" w:color="auto" w:fill="auto"/>
                <w:lang w:val="en-US" w:eastAsia="en-US" w:bidi="en-US"/>
              </w:rPr>
              <w:t>Select thinner tissue,</w:t>
            </w:r>
          </w:p>
        </w:tc>
      </w:tr>
      <w:tr>
        <w:tblPrEx>
          <w:tblLayout w:type="fixed"/>
          <w:tblCellMar>
            <w:top w:w="0" w:type="dxa"/>
            <w:left w:w="108" w:type="dxa"/>
            <w:bottom w:w="0" w:type="dxa"/>
            <w:right w:w="108" w:type="dxa"/>
          </w:tblCellMar>
        </w:tblPrEx>
        <w:trPr>
          <w:trHeight w:val="1027" w:hRule="exact"/>
          <w:jc w:val="center"/>
        </w:trPr>
        <w:tc>
          <w:tcPr>
            <w:tcW w:w="3883" w:type="dxa"/>
            <w:tcBorders>
              <w:left w:val="single" w:color="auto" w:sz="4" w:space="0"/>
            </w:tcBorders>
            <w:shd w:val="clear" w:color="auto" w:fill="FFFFFF"/>
            <w:vAlign w:val="top"/>
          </w:tcPr>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Tissue crack</w:t>
            </w:r>
          </w:p>
        </w:tc>
        <w:tc>
          <w:tcPr>
            <w:tcW w:w="5477" w:type="dxa"/>
            <w:tcBorders>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200" w:line="240" w:lineRule="auto"/>
              <w:ind w:left="0" w:right="0" w:firstLine="0"/>
            </w:pPr>
            <w:r>
              <w:rPr>
                <w:color w:val="000000"/>
                <w:spacing w:val="0"/>
                <w:w w:val="100"/>
                <w:position w:val="0"/>
                <w:shd w:val="clear" w:color="auto" w:fill="auto"/>
                <w:lang w:val="en-US" w:eastAsia="en-US" w:bidi="en-US"/>
              </w:rPr>
              <w:t>The freezing time is not quick enough</w:t>
            </w:r>
          </w:p>
          <w:p>
            <w:pPr>
              <w:pStyle w:val="15"/>
              <w:keepNext w:val="0"/>
              <w:keepLines w:val="0"/>
              <w:widowControl w:val="0"/>
              <w:shd w:val="clear" w:color="auto" w:fill="auto"/>
              <w:bidi w:val="0"/>
              <w:spacing w:before="0" w:after="0" w:line="240" w:lineRule="auto"/>
              <w:ind w:left="0" w:right="0" w:firstLine="0"/>
            </w:pPr>
            <w:r>
              <w:rPr>
                <w:color w:val="000000"/>
                <w:spacing w:val="0"/>
                <w:w w:val="100"/>
                <w:position w:val="0"/>
                <w:shd w:val="clear" w:color="auto" w:fill="auto"/>
                <w:lang w:val="en-US" w:eastAsia="en-US" w:bidi="en-US"/>
              </w:rPr>
              <w:t>Apply more embedding material</w:t>
            </w:r>
          </w:p>
        </w:tc>
      </w:tr>
      <w:tr>
        <w:tblPrEx>
          <w:tblLayout w:type="fixed"/>
          <w:tblCellMar>
            <w:top w:w="0" w:type="dxa"/>
            <w:left w:w="108" w:type="dxa"/>
            <w:bottom w:w="0" w:type="dxa"/>
            <w:right w:w="108" w:type="dxa"/>
          </w:tblCellMar>
        </w:tblPrEx>
        <w:trPr>
          <w:trHeight w:val="1363" w:hRule="exact"/>
          <w:jc w:val="center"/>
        </w:trPr>
        <w:tc>
          <w:tcPr>
            <w:tcW w:w="3883" w:type="dxa"/>
            <w:tcBorders>
              <w:left w:val="single" w:color="auto" w:sz="4" w:space="0"/>
            </w:tcBorders>
            <w:shd w:val="clear" w:color="auto" w:fill="FFFFFF"/>
            <w:vAlign w:val="top"/>
          </w:tcPr>
          <w:p>
            <w:pPr>
              <w:pStyle w:val="15"/>
              <w:keepNext w:val="0"/>
              <w:keepLines w:val="0"/>
              <w:widowControl w:val="0"/>
              <w:shd w:val="clear" w:color="auto" w:fill="auto"/>
              <w:bidi w:val="0"/>
              <w:spacing w:before="100" w:after="0" w:line="240" w:lineRule="auto"/>
              <w:ind w:left="0" w:right="0" w:firstLine="0"/>
              <w:jc w:val="left"/>
            </w:pPr>
            <w:r>
              <w:rPr>
                <w:color w:val="000000"/>
                <w:spacing w:val="0"/>
                <w:w w:val="100"/>
                <w:position w:val="0"/>
                <w:shd w:val="clear" w:color="auto" w:fill="auto"/>
                <w:lang w:val="en-US" w:eastAsia="en-US" w:bidi="en-US"/>
              </w:rPr>
              <w:t>Tissue specimen off</w:t>
            </w:r>
          </w:p>
        </w:tc>
        <w:tc>
          <w:tcPr>
            <w:tcW w:w="5477" w:type="dxa"/>
            <w:tcBorders>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200" w:line="240" w:lineRule="auto"/>
              <w:ind w:left="0" w:right="0" w:firstLine="0"/>
            </w:pPr>
            <w:r>
              <w:rPr>
                <w:color w:val="000000"/>
                <w:spacing w:val="0"/>
                <w:w w:val="100"/>
                <w:position w:val="0"/>
                <w:shd w:val="clear" w:color="auto" w:fill="auto"/>
                <w:lang w:val="en-US" w:eastAsia="en-US" w:bidi="en-US"/>
              </w:rPr>
              <w:t>The cutting tissue is soft</w:t>
            </w:r>
          </w:p>
          <w:p>
            <w:pPr>
              <w:pStyle w:val="15"/>
              <w:keepNext w:val="0"/>
              <w:keepLines w:val="0"/>
              <w:widowControl w:val="0"/>
              <w:shd w:val="clear" w:color="auto" w:fill="auto"/>
              <w:bidi w:val="0"/>
              <w:spacing w:before="0" w:after="200" w:line="240" w:lineRule="auto"/>
              <w:ind w:left="0" w:right="0" w:firstLine="0"/>
            </w:pPr>
            <w:r>
              <w:rPr>
                <w:color w:val="000000"/>
                <w:spacing w:val="0"/>
                <w:w w:val="100"/>
                <w:position w:val="0"/>
                <w:shd w:val="clear" w:color="auto" w:fill="auto"/>
                <w:lang w:val="en-US" w:eastAsia="en-US" w:bidi="en-US"/>
              </w:rPr>
              <w:t>The temperature of the specimen disc is low</w:t>
            </w:r>
          </w:p>
          <w:p>
            <w:pPr>
              <w:pStyle w:val="15"/>
              <w:keepNext w:val="0"/>
              <w:keepLines w:val="0"/>
              <w:widowControl w:val="0"/>
              <w:shd w:val="clear" w:color="auto" w:fill="auto"/>
              <w:bidi w:val="0"/>
              <w:spacing w:before="0" w:after="200" w:line="240" w:lineRule="auto"/>
              <w:ind w:left="0" w:right="0" w:firstLine="0"/>
            </w:pPr>
            <w:r>
              <w:rPr>
                <w:color w:val="000000"/>
                <w:spacing w:val="0"/>
                <w:w w:val="100"/>
                <w:position w:val="0"/>
                <w:shd w:val="clear" w:color="auto" w:fill="auto"/>
                <w:lang w:val="en-US" w:eastAsia="en-US" w:bidi="en-US"/>
              </w:rPr>
              <w:t>Ensurethefasteningoftheblade</w:t>
            </w:r>
          </w:p>
        </w:tc>
      </w:tr>
      <w:tr>
        <w:tblPrEx>
          <w:tblLayout w:type="fixed"/>
          <w:tblCellMar>
            <w:top w:w="0" w:type="dxa"/>
            <w:left w:w="108" w:type="dxa"/>
            <w:bottom w:w="0" w:type="dxa"/>
            <w:right w:w="108" w:type="dxa"/>
          </w:tblCellMar>
        </w:tblPrEx>
        <w:trPr>
          <w:trHeight w:val="1229" w:hRule="exact"/>
          <w:jc w:val="center"/>
        </w:trPr>
        <w:tc>
          <w:tcPr>
            <w:tcW w:w="3883" w:type="dxa"/>
            <w:tcBorders>
              <w:left w:val="single" w:color="auto" w:sz="4" w:space="0"/>
            </w:tcBorders>
            <w:shd w:val="clear" w:color="auto" w:fill="FFFFFF"/>
            <w:vAlign w:val="top"/>
          </w:tcPr>
          <w:p>
            <w:pPr>
              <w:pStyle w:val="15"/>
              <w:keepNext w:val="0"/>
              <w:keepLines w:val="0"/>
              <w:widowControl w:val="0"/>
              <w:shd w:val="clear" w:color="auto" w:fill="auto"/>
              <w:bidi w:val="0"/>
              <w:spacing w:before="300" w:after="0" w:line="240" w:lineRule="auto"/>
              <w:ind w:left="0" w:right="0" w:firstLine="0"/>
              <w:jc w:val="left"/>
            </w:pPr>
            <w:r>
              <w:rPr>
                <w:color w:val="000000"/>
                <w:spacing w:val="0"/>
                <w:w w:val="100"/>
                <w:position w:val="0"/>
                <w:shd w:val="clear" w:color="auto" w:fill="auto"/>
                <w:lang w:val="en-US" w:eastAsia="en-US" w:bidi="en-US"/>
              </w:rPr>
              <w:t>Tissue moves on, but without slicing</w:t>
            </w:r>
          </w:p>
        </w:tc>
        <w:tc>
          <w:tcPr>
            <w:tcW w:w="5477" w:type="dxa"/>
            <w:tcBorders>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0" w:line="418" w:lineRule="auto"/>
              <w:ind w:left="0" w:right="0" w:firstLine="0"/>
            </w:pPr>
            <w:r>
              <w:rPr>
                <w:color w:val="000000"/>
                <w:spacing w:val="0"/>
                <w:w w:val="100"/>
                <w:position w:val="0"/>
                <w:shd w:val="clear" w:color="auto" w:fill="auto"/>
                <w:lang w:val="en-US" w:eastAsia="en-US" w:bidi="en-US"/>
              </w:rPr>
              <w:t>Fix the specimen clamp</w:t>
            </w:r>
          </w:p>
          <w:p>
            <w:pPr>
              <w:pStyle w:val="15"/>
              <w:keepNext w:val="0"/>
              <w:keepLines w:val="0"/>
              <w:widowControl w:val="0"/>
              <w:shd w:val="clear" w:color="auto" w:fill="auto"/>
              <w:bidi w:val="0"/>
              <w:spacing w:before="0" w:after="0" w:line="418" w:lineRule="auto"/>
              <w:ind w:left="0" w:right="0" w:firstLine="0"/>
              <w:jc w:val="left"/>
            </w:pPr>
            <w:r>
              <w:rPr>
                <w:color w:val="000000"/>
                <w:spacing w:val="0"/>
                <w:w w:val="100"/>
                <w:position w:val="0"/>
                <w:shd w:val="clear" w:color="auto" w:fill="auto"/>
                <w:lang w:val="en-US" w:eastAsia="en-US" w:bidi="en-US"/>
              </w:rPr>
              <w:t>Ensure the fastening of the specimen disc on the clamp Increase the blade angle</w:t>
            </w:r>
          </w:p>
        </w:tc>
      </w:tr>
      <w:tr>
        <w:tblPrEx>
          <w:tblLayout w:type="fixed"/>
          <w:tblCellMar>
            <w:top w:w="0" w:type="dxa"/>
            <w:left w:w="108" w:type="dxa"/>
            <w:bottom w:w="0" w:type="dxa"/>
            <w:right w:w="108" w:type="dxa"/>
          </w:tblCellMar>
        </w:tblPrEx>
        <w:trPr>
          <w:trHeight w:val="1762" w:hRule="exact"/>
          <w:jc w:val="center"/>
        </w:trPr>
        <w:tc>
          <w:tcPr>
            <w:tcW w:w="3883" w:type="dxa"/>
            <w:tcBorders>
              <w:top w:val="single" w:color="auto" w:sz="4" w:space="0"/>
              <w:left w:val="single" w:color="auto" w:sz="4" w:space="0"/>
            </w:tcBorders>
            <w:shd w:val="clear" w:color="auto" w:fill="FFFFFF"/>
            <w:vAlign w:val="center"/>
          </w:tcPr>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Tissue section rolling</w:t>
            </w:r>
          </w:p>
        </w:tc>
        <w:tc>
          <w:tcPr>
            <w:tcW w:w="5477" w:type="dxa"/>
            <w:tcBorders>
              <w:top w:val="single" w:color="auto" w:sz="4" w:space="0"/>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140" w:line="240" w:lineRule="auto"/>
              <w:ind w:left="0" w:right="0" w:firstLine="0"/>
            </w:pPr>
            <w:r>
              <w:rPr>
                <w:color w:val="000000"/>
                <w:spacing w:val="0"/>
                <w:w w:val="100"/>
                <w:position w:val="0"/>
                <w:shd w:val="clear" w:color="auto" w:fill="auto"/>
                <w:lang w:val="en-US" w:eastAsia="en-US" w:bidi="en-US"/>
              </w:rPr>
              <w:t>Check the gap between the anti-rolling plate and the</w:t>
            </w:r>
          </w:p>
          <w:p>
            <w:pPr>
              <w:pStyle w:val="15"/>
              <w:keepNext w:val="0"/>
              <w:keepLines w:val="0"/>
              <w:widowControl w:val="0"/>
              <w:shd w:val="clear" w:color="auto" w:fill="auto"/>
              <w:bidi w:val="0"/>
              <w:spacing w:before="0" w:after="0" w:line="473" w:lineRule="auto"/>
              <w:ind w:left="0" w:right="0" w:firstLine="0"/>
            </w:pPr>
            <w:r>
              <w:rPr>
                <w:color w:val="000000"/>
                <w:spacing w:val="0"/>
                <w:w w:val="100"/>
                <w:position w:val="0"/>
                <w:shd w:val="clear" w:color="auto" w:fill="auto"/>
                <w:lang w:val="en-US" w:eastAsia="en-US" w:bidi="en-US"/>
              </w:rPr>
              <w:t>blade</w:t>
            </w:r>
          </w:p>
          <w:p>
            <w:pPr>
              <w:pStyle w:val="15"/>
              <w:keepNext w:val="0"/>
              <w:keepLines w:val="0"/>
              <w:widowControl w:val="0"/>
              <w:shd w:val="clear" w:color="auto" w:fill="auto"/>
              <w:bidi w:val="0"/>
              <w:spacing w:before="0" w:after="0" w:line="473" w:lineRule="auto"/>
              <w:ind w:left="0" w:right="0" w:firstLine="0"/>
              <w:jc w:val="left"/>
            </w:pPr>
            <w:r>
              <w:rPr>
                <w:color w:val="000000"/>
                <w:spacing w:val="0"/>
                <w:w w:val="100"/>
                <w:position w:val="0"/>
                <w:shd w:val="clear" w:color="auto" w:fill="auto"/>
                <w:lang w:val="en-US" w:eastAsia="en-US" w:bidi="en-US"/>
              </w:rPr>
              <w:t>Increase the height ofthe anti-rolling plate Checktheangleoftheanti-rollingplateandtheblade</w:t>
            </w:r>
          </w:p>
        </w:tc>
      </w:tr>
      <w:tr>
        <w:tblPrEx>
          <w:tblLayout w:type="fixed"/>
          <w:tblCellMar>
            <w:top w:w="0" w:type="dxa"/>
            <w:left w:w="108" w:type="dxa"/>
            <w:bottom w:w="0" w:type="dxa"/>
            <w:right w:w="108" w:type="dxa"/>
          </w:tblCellMar>
        </w:tblPrEx>
        <w:trPr>
          <w:trHeight w:val="926" w:hRule="exact"/>
          <w:jc w:val="center"/>
        </w:trPr>
        <w:tc>
          <w:tcPr>
            <w:tcW w:w="3883" w:type="dxa"/>
            <w:tcBorders>
              <w:top w:val="single" w:color="auto" w:sz="4" w:space="0"/>
              <w:left w:val="single" w:color="auto" w:sz="4" w:space="0"/>
            </w:tcBorders>
            <w:shd w:val="clear" w:color="auto" w:fill="FFFFFF"/>
            <w:vAlign w:val="center"/>
          </w:tcPr>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Tissue becomes soft when cutting</w:t>
            </w:r>
          </w:p>
        </w:tc>
        <w:tc>
          <w:tcPr>
            <w:tcW w:w="5477" w:type="dxa"/>
            <w:tcBorders>
              <w:top w:val="single" w:color="auto" w:sz="4" w:space="0"/>
              <w:left w:val="single" w:color="auto" w:sz="4" w:space="0"/>
              <w:right w:val="single" w:color="auto" w:sz="4" w:space="0"/>
            </w:tcBorders>
            <w:shd w:val="clear" w:color="auto" w:fill="FFFFFF"/>
            <w:vAlign w:val="center"/>
          </w:tcPr>
          <w:p>
            <w:pPr>
              <w:pStyle w:val="15"/>
              <w:keepNext w:val="0"/>
              <w:keepLines w:val="0"/>
              <w:widowControl w:val="0"/>
              <w:shd w:val="clear" w:color="auto" w:fill="auto"/>
              <w:bidi w:val="0"/>
              <w:spacing w:before="0" w:after="140" w:line="240" w:lineRule="auto"/>
              <w:ind w:left="0" w:right="0" w:firstLine="0"/>
              <w:jc w:val="left"/>
            </w:pPr>
            <w:r>
              <w:rPr>
                <w:color w:val="000000"/>
                <w:spacing w:val="0"/>
                <w:w w:val="100"/>
                <w:position w:val="0"/>
                <w:shd w:val="clear" w:color="auto" w:fill="auto"/>
                <w:lang w:val="en-US" w:eastAsia="en-US" w:bidi="en-US"/>
              </w:rPr>
              <w:t>Prolong the refrigeration time of the anti-rolling plate and</w:t>
            </w:r>
          </w:p>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the blade</w:t>
            </w:r>
          </w:p>
        </w:tc>
      </w:tr>
      <w:tr>
        <w:tblPrEx>
          <w:tblLayout w:type="fixed"/>
          <w:tblCellMar>
            <w:top w:w="0" w:type="dxa"/>
            <w:left w:w="108" w:type="dxa"/>
            <w:bottom w:w="0" w:type="dxa"/>
            <w:right w:w="108" w:type="dxa"/>
          </w:tblCellMar>
        </w:tblPrEx>
        <w:trPr>
          <w:trHeight w:val="542" w:hRule="exact"/>
          <w:jc w:val="center"/>
        </w:trPr>
        <w:tc>
          <w:tcPr>
            <w:tcW w:w="3883" w:type="dxa"/>
            <w:tcBorders>
              <w:top w:val="single" w:color="auto" w:sz="4" w:space="0"/>
              <w:lef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Tissue section stick to the anti-rolling</w:t>
            </w:r>
          </w:p>
        </w:tc>
        <w:tc>
          <w:tcPr>
            <w:tcW w:w="5477" w:type="dxa"/>
            <w:tcBorders>
              <w:top w:val="single" w:color="auto" w:sz="4" w:space="0"/>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Use short hair brush to clean the anti-rolling plate</w:t>
            </w:r>
          </w:p>
        </w:tc>
      </w:tr>
      <w:tr>
        <w:tblPrEx>
          <w:tblLayout w:type="fixed"/>
          <w:tblCellMar>
            <w:top w:w="0" w:type="dxa"/>
            <w:left w:w="108" w:type="dxa"/>
            <w:bottom w:w="0" w:type="dxa"/>
            <w:right w:w="108" w:type="dxa"/>
          </w:tblCellMar>
        </w:tblPrEx>
        <w:trPr>
          <w:trHeight w:val="893" w:hRule="exact"/>
          <w:jc w:val="center"/>
        </w:trPr>
        <w:tc>
          <w:tcPr>
            <w:tcW w:w="3883" w:type="dxa"/>
            <w:tcBorders>
              <w:left w:val="single" w:color="auto" w:sz="4" w:space="0"/>
            </w:tcBorders>
            <w:shd w:val="clear" w:color="auto" w:fill="FFFFFF"/>
            <w:vAlign w:val="top"/>
          </w:tcPr>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plate</w:t>
            </w:r>
          </w:p>
        </w:tc>
        <w:tc>
          <w:tcPr>
            <w:tcW w:w="5477" w:type="dxa"/>
            <w:tcBorders>
              <w:left w:val="single" w:color="auto" w:sz="4" w:space="0"/>
              <w:right w:val="single" w:color="auto" w:sz="4" w:space="0"/>
            </w:tcBorders>
            <w:shd w:val="clear" w:color="auto" w:fill="FFFFFF"/>
            <w:vAlign w:val="center"/>
          </w:tcPr>
          <w:p>
            <w:pPr>
              <w:pStyle w:val="15"/>
              <w:keepNext w:val="0"/>
              <w:keepLines w:val="0"/>
              <w:widowControl w:val="0"/>
              <w:shd w:val="clear" w:color="auto" w:fill="auto"/>
              <w:bidi w:val="0"/>
              <w:spacing w:before="0" w:after="220" w:line="240" w:lineRule="auto"/>
              <w:ind w:left="0" w:right="0" w:firstLine="0"/>
              <w:jc w:val="left"/>
            </w:pPr>
            <w:r>
              <w:rPr>
                <w:color w:val="000000"/>
                <w:spacing w:val="0"/>
                <w:w w:val="100"/>
                <w:position w:val="0"/>
                <w:shd w:val="clear" w:color="auto" w:fill="auto"/>
                <w:lang w:val="en-US" w:eastAsia="en-US" w:bidi="en-US"/>
              </w:rPr>
              <w:t>Prolong the refrigeration time</w:t>
            </w:r>
          </w:p>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Clean the blade with hair brush</w:t>
            </w:r>
          </w:p>
        </w:tc>
      </w:tr>
      <w:tr>
        <w:tblPrEx>
          <w:tblLayout w:type="fixed"/>
          <w:tblCellMar>
            <w:top w:w="0" w:type="dxa"/>
            <w:left w:w="108" w:type="dxa"/>
            <w:bottom w:w="0" w:type="dxa"/>
            <w:right w:w="108" w:type="dxa"/>
          </w:tblCellMar>
        </w:tblPrEx>
        <w:trPr>
          <w:trHeight w:val="787" w:hRule="exact"/>
          <w:jc w:val="center"/>
        </w:trPr>
        <w:tc>
          <w:tcPr>
            <w:tcW w:w="3883" w:type="dxa"/>
            <w:tcBorders>
              <w:left w:val="single" w:color="auto" w:sz="4" w:space="0"/>
            </w:tcBorders>
            <w:shd w:val="clear" w:color="auto" w:fill="FFFFFF"/>
            <w:vAlign w:val="top"/>
          </w:tcPr>
          <w:p>
            <w:pPr>
              <w:pStyle w:val="15"/>
              <w:keepNext w:val="0"/>
              <w:keepLines w:val="0"/>
              <w:widowControl w:val="0"/>
              <w:shd w:val="clear" w:color="auto" w:fill="auto"/>
              <w:bidi w:val="0"/>
              <w:spacing w:before="80" w:after="0" w:line="240" w:lineRule="auto"/>
              <w:ind w:left="0" w:right="0" w:firstLine="0"/>
              <w:jc w:val="left"/>
            </w:pPr>
            <w:r>
              <w:rPr>
                <w:color w:val="000000"/>
                <w:spacing w:val="0"/>
                <w:w w:val="100"/>
                <w:position w:val="0"/>
                <w:shd w:val="clear" w:color="auto" w:fill="auto"/>
                <w:lang w:val="en-US" w:eastAsia="en-US" w:bidi="en-US"/>
              </w:rPr>
              <w:t>Tissue section overlapping</w:t>
            </w:r>
          </w:p>
        </w:tc>
        <w:tc>
          <w:tcPr>
            <w:tcW w:w="5477" w:type="dxa"/>
            <w:tcBorders>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0" w:line="422" w:lineRule="auto"/>
              <w:ind w:left="0" w:right="0" w:firstLine="0"/>
              <w:jc w:val="left"/>
            </w:pPr>
            <w:r>
              <w:rPr>
                <w:color w:val="000000"/>
                <w:spacing w:val="0"/>
                <w:w w:val="100"/>
                <w:position w:val="0"/>
                <w:shd w:val="clear" w:color="auto" w:fill="auto"/>
                <w:lang w:val="en-US" w:eastAsia="en-US" w:bidi="en-US"/>
              </w:rPr>
              <w:t>The clearance angle between the blade and the anti-rolling plate is too narrow</w:t>
            </w:r>
          </w:p>
        </w:tc>
      </w:tr>
      <w:tr>
        <w:tblPrEx>
          <w:tblLayout w:type="fixed"/>
          <w:tblCellMar>
            <w:top w:w="0" w:type="dxa"/>
            <w:left w:w="108" w:type="dxa"/>
            <w:bottom w:w="0" w:type="dxa"/>
            <w:right w:w="108" w:type="dxa"/>
          </w:tblCellMar>
        </w:tblPrEx>
        <w:trPr>
          <w:trHeight w:val="907" w:hRule="exact"/>
          <w:jc w:val="center"/>
        </w:trPr>
        <w:tc>
          <w:tcPr>
            <w:tcW w:w="3883" w:type="dxa"/>
            <w:tcBorders>
              <w:top w:val="single" w:color="auto" w:sz="4" w:space="0"/>
              <w:left w:val="single" w:color="auto" w:sz="4" w:space="0"/>
            </w:tcBorders>
            <w:shd w:val="clear" w:color="auto" w:fill="FFFFFF"/>
            <w:vAlign w:val="center"/>
          </w:tcPr>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Vertical crack of tissue section</w:t>
            </w:r>
          </w:p>
        </w:tc>
        <w:tc>
          <w:tcPr>
            <w:tcW w:w="5477" w:type="dxa"/>
            <w:tcBorders>
              <w:top w:val="single" w:color="auto" w:sz="4" w:space="0"/>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160" w:line="240" w:lineRule="auto"/>
              <w:ind w:left="0" w:right="0" w:firstLine="0"/>
              <w:jc w:val="left"/>
            </w:pPr>
            <w:r>
              <w:rPr>
                <w:color w:val="000000"/>
                <w:spacing w:val="0"/>
                <w:w w:val="100"/>
                <w:position w:val="0"/>
                <w:shd w:val="clear" w:color="auto" w:fill="auto"/>
                <w:lang w:val="en-US" w:eastAsia="en-US" w:bidi="en-US"/>
              </w:rPr>
              <w:t>Edge of the blade has defection, need grinding</w:t>
            </w:r>
          </w:p>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Foreign matter on the blade</w:t>
            </w:r>
          </w:p>
        </w:tc>
      </w:tr>
      <w:tr>
        <w:tblPrEx>
          <w:tblLayout w:type="fixed"/>
          <w:tblCellMar>
            <w:top w:w="0" w:type="dxa"/>
            <w:left w:w="108" w:type="dxa"/>
            <w:bottom w:w="0" w:type="dxa"/>
            <w:right w:w="108" w:type="dxa"/>
          </w:tblCellMar>
        </w:tblPrEx>
        <w:trPr>
          <w:trHeight w:val="859" w:hRule="exact"/>
          <w:jc w:val="center"/>
        </w:trPr>
        <w:tc>
          <w:tcPr>
            <w:tcW w:w="3883" w:type="dxa"/>
            <w:tcBorders>
              <w:top w:val="single" w:color="auto" w:sz="4" w:space="0"/>
              <w:left w:val="single" w:color="auto" w:sz="4" w:space="0"/>
            </w:tcBorders>
            <w:shd w:val="clear" w:color="auto" w:fill="FFFFFF"/>
            <w:vAlign w:val="center"/>
          </w:tcPr>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Tissue section narrowed</w:t>
            </w:r>
          </w:p>
        </w:tc>
        <w:tc>
          <w:tcPr>
            <w:tcW w:w="5477" w:type="dxa"/>
            <w:tcBorders>
              <w:top w:val="single" w:color="auto" w:sz="4" w:space="0"/>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0" w:line="422" w:lineRule="auto"/>
              <w:ind w:left="0" w:right="0" w:firstLine="0"/>
              <w:jc w:val="left"/>
            </w:pPr>
            <w:r>
              <w:rPr>
                <w:color w:val="000000"/>
                <w:spacing w:val="0"/>
                <w:w w:val="100"/>
                <w:position w:val="0"/>
                <w:shd w:val="clear" w:color="auto" w:fill="auto"/>
                <w:lang w:val="en-US" w:eastAsia="en-US" w:bidi="en-US"/>
              </w:rPr>
              <w:t>Adjust the clearance angle of anti-rolling plate and the blade evenly</w:t>
            </w:r>
          </w:p>
        </w:tc>
      </w:tr>
      <w:tr>
        <w:tblPrEx>
          <w:tblLayout w:type="fixed"/>
          <w:tblCellMar>
            <w:top w:w="0" w:type="dxa"/>
            <w:left w:w="108" w:type="dxa"/>
            <w:bottom w:w="0" w:type="dxa"/>
            <w:right w:w="108" w:type="dxa"/>
          </w:tblCellMar>
        </w:tblPrEx>
        <w:trPr>
          <w:trHeight w:val="1262" w:hRule="exact"/>
          <w:jc w:val="center"/>
        </w:trPr>
        <w:tc>
          <w:tcPr>
            <w:tcW w:w="3883" w:type="dxa"/>
            <w:tcBorders>
              <w:top w:val="single" w:color="auto" w:sz="4" w:space="0"/>
              <w:left w:val="single" w:color="auto" w:sz="4" w:space="0"/>
              <w:bottom w:val="single" w:color="auto" w:sz="4" w:space="0"/>
            </w:tcBorders>
            <w:shd w:val="clear" w:color="auto" w:fill="FFFFFF"/>
            <w:vAlign w:val="center"/>
          </w:tcPr>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Tissue section broken</w:t>
            </w:r>
          </w:p>
        </w:tc>
        <w:tc>
          <w:tcPr>
            <w:tcW w:w="5477"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15"/>
              <w:keepNext w:val="0"/>
              <w:keepLines w:val="0"/>
              <w:widowControl w:val="0"/>
              <w:shd w:val="clear" w:color="auto" w:fill="auto"/>
              <w:bidi w:val="0"/>
              <w:spacing w:before="0" w:after="140" w:line="240" w:lineRule="auto"/>
              <w:ind w:left="0" w:right="0" w:firstLine="0"/>
              <w:jc w:val="left"/>
            </w:pPr>
            <w:r>
              <w:rPr>
                <w:color w:val="000000"/>
                <w:spacing w:val="0"/>
                <w:w w:val="100"/>
                <w:position w:val="0"/>
                <w:shd w:val="clear" w:color="auto" w:fill="auto"/>
                <w:lang w:val="en-US" w:eastAsia="en-US" w:bidi="en-US"/>
              </w:rPr>
              <w:t>Too low temperature of the tissue, too long time freezing,</w:t>
            </w:r>
          </w:p>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the tissue is affected</w:t>
            </w:r>
          </w:p>
        </w:tc>
      </w:tr>
    </w:tbl>
    <w:p>
      <w:pPr>
        <w:widowControl w:val="0"/>
        <w:spacing w:line="14" w:lineRule="exact"/>
      </w:pPr>
    </w:p>
    <w:tbl>
      <w:tblPr>
        <w:tblStyle w:val="5"/>
        <w:tblW w:w="9370" w:type="dxa"/>
        <w:jc w:val="center"/>
        <w:tblInd w:w="0" w:type="dxa"/>
        <w:tblLayout w:type="fixed"/>
        <w:tblCellMar>
          <w:top w:w="0" w:type="dxa"/>
          <w:left w:w="108" w:type="dxa"/>
          <w:bottom w:w="0" w:type="dxa"/>
          <w:right w:w="108" w:type="dxa"/>
        </w:tblCellMar>
      </w:tblPr>
      <w:tblGrid>
        <w:gridCol w:w="3888"/>
        <w:gridCol w:w="5482"/>
      </w:tblGrid>
      <w:tr>
        <w:tblPrEx>
          <w:tblLayout w:type="fixed"/>
          <w:tblCellMar>
            <w:top w:w="0" w:type="dxa"/>
            <w:left w:w="108" w:type="dxa"/>
            <w:bottom w:w="0" w:type="dxa"/>
            <w:right w:w="108" w:type="dxa"/>
          </w:tblCellMar>
        </w:tblPrEx>
        <w:trPr>
          <w:trHeight w:val="1834" w:hRule="exact"/>
          <w:jc w:val="center"/>
        </w:trPr>
        <w:tc>
          <w:tcPr>
            <w:tcW w:w="3888" w:type="dxa"/>
            <w:tcBorders>
              <w:top w:val="single" w:color="auto" w:sz="4" w:space="0"/>
              <w:left w:val="single" w:color="auto" w:sz="4" w:space="0"/>
            </w:tcBorders>
            <w:shd w:val="clear" w:color="auto" w:fill="FFFFFF"/>
            <w:vAlign w:val="center"/>
          </w:tcPr>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Vibration when slicing</w:t>
            </w:r>
          </w:p>
        </w:tc>
        <w:tc>
          <w:tcPr>
            <w:tcW w:w="5482" w:type="dxa"/>
            <w:tcBorders>
              <w:top w:val="single" w:color="auto" w:sz="4" w:space="0"/>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180" w:line="240" w:lineRule="auto"/>
              <w:ind w:left="0" w:right="0" w:firstLine="0"/>
              <w:jc w:val="left"/>
            </w:pPr>
            <w:r>
              <w:rPr>
                <w:color w:val="000000"/>
                <w:spacing w:val="0"/>
                <w:w w:val="100"/>
                <w:position w:val="0"/>
                <w:shd w:val="clear" w:color="auto" w:fill="auto"/>
                <w:lang w:val="en-US" w:eastAsia="en-US" w:bidi="en-US"/>
              </w:rPr>
              <w:t>Unfixed blade</w:t>
            </w:r>
          </w:p>
          <w:p>
            <w:pPr>
              <w:pStyle w:val="15"/>
              <w:keepNext w:val="0"/>
              <w:keepLines w:val="0"/>
              <w:widowControl w:val="0"/>
              <w:shd w:val="clear" w:color="auto" w:fill="auto"/>
              <w:bidi w:val="0"/>
              <w:spacing w:before="0" w:after="180" w:line="240" w:lineRule="auto"/>
              <w:ind w:left="0" w:right="0" w:firstLine="0"/>
              <w:jc w:val="left"/>
            </w:pPr>
            <w:r>
              <w:rPr>
                <w:color w:val="000000"/>
                <w:spacing w:val="0"/>
                <w:w w:val="100"/>
                <w:position w:val="0"/>
                <w:shd w:val="clear" w:color="auto" w:fill="auto"/>
                <w:lang w:val="en-US" w:eastAsia="en-US" w:bidi="en-US"/>
              </w:rPr>
              <w:t>The angle of the blade is too big or too small</w:t>
            </w:r>
          </w:p>
          <w:p>
            <w:pPr>
              <w:pStyle w:val="15"/>
              <w:keepNext w:val="0"/>
              <w:keepLines w:val="0"/>
              <w:widowControl w:val="0"/>
              <w:shd w:val="clear" w:color="auto" w:fill="auto"/>
              <w:bidi w:val="0"/>
              <w:spacing w:before="0" w:after="180" w:line="240" w:lineRule="auto"/>
              <w:ind w:left="0" w:right="0" w:firstLine="0"/>
              <w:jc w:val="left"/>
            </w:pPr>
            <w:r>
              <w:rPr>
                <w:color w:val="000000"/>
                <w:spacing w:val="0"/>
                <w:w w:val="100"/>
                <w:position w:val="0"/>
                <w:shd w:val="clear" w:color="auto" w:fill="auto"/>
                <w:lang w:val="en-US" w:eastAsia="en-US" w:bidi="en-US"/>
              </w:rPr>
              <w:t>The specimen disc is not fixed well</w:t>
            </w:r>
          </w:p>
          <w:p>
            <w:pPr>
              <w:pStyle w:val="15"/>
              <w:keepNext w:val="0"/>
              <w:keepLines w:val="0"/>
              <w:widowControl w:val="0"/>
              <w:shd w:val="clear" w:color="auto" w:fill="auto"/>
              <w:bidi w:val="0"/>
              <w:spacing w:before="0" w:after="180" w:line="240" w:lineRule="auto"/>
              <w:ind w:left="0" w:right="0" w:firstLine="0"/>
              <w:jc w:val="left"/>
            </w:pPr>
            <w:r>
              <w:rPr>
                <w:color w:val="000000"/>
                <w:spacing w:val="0"/>
                <w:w w:val="100"/>
                <w:position w:val="0"/>
                <w:shd w:val="clear" w:color="auto" w:fill="auto"/>
                <w:lang w:val="en-US" w:eastAsia="en-US" w:bidi="en-US"/>
              </w:rPr>
              <w:t>Cutting speed is too fast</w:t>
            </w:r>
          </w:p>
        </w:tc>
      </w:tr>
      <w:tr>
        <w:tblPrEx>
          <w:tblLayout w:type="fixed"/>
          <w:tblCellMar>
            <w:top w:w="0" w:type="dxa"/>
            <w:left w:w="108" w:type="dxa"/>
            <w:bottom w:w="0" w:type="dxa"/>
            <w:right w:w="108" w:type="dxa"/>
          </w:tblCellMar>
        </w:tblPrEx>
        <w:trPr>
          <w:trHeight w:val="528" w:hRule="exact"/>
          <w:jc w:val="center"/>
        </w:trPr>
        <w:tc>
          <w:tcPr>
            <w:tcW w:w="3888" w:type="dxa"/>
            <w:tcBorders>
              <w:top w:val="single" w:color="auto" w:sz="4" w:space="0"/>
              <w:left w:val="single" w:color="auto" w:sz="4" w:space="0"/>
            </w:tcBorders>
            <w:shd w:val="clear" w:color="auto" w:fill="FFFFFF"/>
            <w:vAlign w:val="top"/>
          </w:tcPr>
          <w:p>
            <w:pPr>
              <w:widowControl w:val="0"/>
              <w:rPr>
                <w:sz w:val="10"/>
                <w:szCs w:val="10"/>
              </w:rPr>
            </w:pPr>
          </w:p>
        </w:tc>
        <w:tc>
          <w:tcPr>
            <w:tcW w:w="5482" w:type="dxa"/>
            <w:tcBorders>
              <w:top w:val="single" w:color="auto" w:sz="4" w:space="0"/>
              <w:left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Dull blade</w:t>
            </w:r>
          </w:p>
        </w:tc>
      </w:tr>
      <w:tr>
        <w:tblPrEx>
          <w:tblLayout w:type="fixed"/>
          <w:tblCellMar>
            <w:top w:w="0" w:type="dxa"/>
            <w:left w:w="108" w:type="dxa"/>
            <w:bottom w:w="0" w:type="dxa"/>
            <w:right w:w="108" w:type="dxa"/>
          </w:tblCellMar>
        </w:tblPrEx>
        <w:trPr>
          <w:trHeight w:val="840" w:hRule="exact"/>
          <w:jc w:val="center"/>
        </w:trPr>
        <w:tc>
          <w:tcPr>
            <w:tcW w:w="3888" w:type="dxa"/>
            <w:tcBorders>
              <w:left w:val="single" w:color="auto" w:sz="4" w:space="0"/>
              <w:bottom w:val="single" w:color="auto" w:sz="4" w:space="0"/>
            </w:tcBorders>
            <w:shd w:val="clear" w:color="auto" w:fill="FFFFFF"/>
            <w:vAlign w:val="top"/>
          </w:tcPr>
          <w:p>
            <w:pPr>
              <w:pStyle w:val="15"/>
              <w:keepNext w:val="0"/>
              <w:keepLines w:val="0"/>
              <w:widowControl w:val="0"/>
              <w:shd w:val="clear" w:color="auto" w:fill="auto"/>
              <w:bidi w:val="0"/>
              <w:spacing w:before="80" w:after="0" w:line="240" w:lineRule="auto"/>
              <w:ind w:left="0" w:right="0" w:firstLine="0"/>
              <w:jc w:val="left"/>
            </w:pPr>
            <w:r>
              <w:rPr>
                <w:color w:val="000000"/>
                <w:spacing w:val="0"/>
                <w:w w:val="100"/>
                <w:position w:val="0"/>
                <w:shd w:val="clear" w:color="auto" w:fill="auto"/>
                <w:lang w:val="en-US" w:eastAsia="en-US" w:bidi="en-US"/>
              </w:rPr>
              <w:t>Uneven thickness of the tissue section</w:t>
            </w:r>
          </w:p>
        </w:tc>
        <w:tc>
          <w:tcPr>
            <w:tcW w:w="5482" w:type="dxa"/>
            <w:tcBorders>
              <w:left w:val="single" w:color="auto" w:sz="4" w:space="0"/>
              <w:bottom w:val="single" w:color="auto" w:sz="4" w:space="0"/>
              <w:right w:val="single" w:color="auto" w:sz="4" w:space="0"/>
            </w:tcBorders>
            <w:shd w:val="clear" w:color="auto" w:fill="FFFFFF"/>
            <w:vAlign w:val="bottom"/>
          </w:tcPr>
          <w:p>
            <w:pPr>
              <w:pStyle w:val="15"/>
              <w:keepNext w:val="0"/>
              <w:keepLines w:val="0"/>
              <w:widowControl w:val="0"/>
              <w:shd w:val="clear" w:color="auto" w:fill="auto"/>
              <w:bidi w:val="0"/>
              <w:spacing w:before="0" w:after="180" w:line="240" w:lineRule="auto"/>
              <w:ind w:left="0" w:right="0" w:firstLine="0"/>
              <w:jc w:val="left"/>
            </w:pPr>
            <w:r>
              <w:rPr>
                <w:color w:val="000000"/>
                <w:spacing w:val="0"/>
                <w:w w:val="100"/>
                <w:position w:val="0"/>
                <w:shd w:val="clear" w:color="auto" w:fill="auto"/>
                <w:lang w:val="en-US" w:eastAsia="en-US" w:bidi="en-US"/>
              </w:rPr>
              <w:t>Angle is too small</w:t>
            </w:r>
          </w:p>
          <w:p>
            <w:pPr>
              <w:pStyle w:val="1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The specimen disc is not fixed well</w:t>
            </w:r>
          </w:p>
        </w:tc>
      </w:tr>
    </w:tbl>
    <w:p>
      <w:pPr>
        <w:widowControl w:val="0"/>
        <w:spacing w:after="526" w:line="14" w:lineRule="exact"/>
      </w:pPr>
    </w:p>
    <w:p>
      <w:pPr>
        <w:pStyle w:val="17"/>
        <w:keepNext w:val="0"/>
        <w:keepLines w:val="0"/>
        <w:widowControl w:val="0"/>
        <w:numPr>
          <w:ilvl w:val="0"/>
          <w:numId w:val="23"/>
        </w:numPr>
        <w:shd w:val="clear" w:color="auto" w:fill="auto"/>
        <w:tabs>
          <w:tab w:val="left" w:pos="436"/>
        </w:tabs>
        <w:bidi w:val="0"/>
        <w:spacing w:before="0" w:after="460" w:line="240" w:lineRule="auto"/>
        <w:ind w:left="0" w:right="0" w:firstLine="0"/>
        <w:jc w:val="left"/>
      </w:pPr>
      <w:r>
        <w:rPr>
          <w:color w:val="000000"/>
          <w:spacing w:val="0"/>
          <w:w w:val="100"/>
          <w:position w:val="0"/>
          <w:shd w:val="clear" w:color="auto" w:fill="auto"/>
          <w:lang w:val="en-US" w:eastAsia="en-US" w:bidi="en-US"/>
        </w:rPr>
        <w:t>Safety and maintenance</w:t>
      </w:r>
    </w:p>
    <w:p>
      <w:pPr>
        <w:pStyle w:val="13"/>
        <w:keepNext w:val="0"/>
        <w:keepLines w:val="0"/>
        <w:widowControl w:val="0"/>
        <w:numPr>
          <w:ilvl w:val="0"/>
          <w:numId w:val="9"/>
        </w:numPr>
        <w:shd w:val="clear" w:color="auto" w:fill="auto"/>
        <w:tabs>
          <w:tab w:val="left" w:pos="436"/>
        </w:tabs>
        <w:bidi w:val="0"/>
        <w:spacing w:before="0" w:after="0" w:line="173" w:lineRule="auto"/>
        <w:ind w:left="0" w:right="0" w:firstLine="0"/>
        <w:jc w:val="left"/>
      </w:pPr>
      <w:r>
        <w:rPr>
          <w:color w:val="000000"/>
          <w:spacing w:val="0"/>
          <w:w w:val="100"/>
          <w:position w:val="0"/>
          <w:shd w:val="clear" w:color="auto" w:fill="auto"/>
          <w:lang w:val="en-US" w:eastAsia="en-US" w:bidi="en-US"/>
        </w:rPr>
        <w:t>Make hand wheel in the lock position when the instrument stops.</w:t>
      </w:r>
    </w:p>
    <w:p>
      <w:pPr>
        <w:pStyle w:val="13"/>
        <w:keepNext w:val="0"/>
        <w:keepLines w:val="0"/>
        <w:widowControl w:val="0"/>
        <w:numPr>
          <w:ilvl w:val="0"/>
          <w:numId w:val="9"/>
        </w:numPr>
        <w:shd w:val="clear" w:color="auto" w:fill="auto"/>
        <w:tabs>
          <w:tab w:val="left" w:pos="436"/>
        </w:tabs>
        <w:bidi w:val="0"/>
        <w:spacing w:before="0" w:after="0" w:line="240" w:lineRule="auto"/>
        <w:ind w:left="0" w:right="0" w:firstLine="0"/>
        <w:jc w:val="left"/>
      </w:pPr>
      <w:r>
        <w:rPr>
          <w:color w:val="000000"/>
          <w:spacing w:val="0"/>
          <w:w w:val="100"/>
          <w:position w:val="0"/>
          <w:shd w:val="clear" w:color="auto" w:fill="auto"/>
          <w:lang w:val="en-US" w:eastAsia="en-US" w:bidi="en-US"/>
        </w:rPr>
        <w:t>Open the glass door after the instrument stops, to let the steam vaporized and keep the working room dry.</w:t>
      </w:r>
    </w:p>
    <w:p>
      <w:pPr>
        <w:pStyle w:val="13"/>
        <w:keepNext w:val="0"/>
        <w:keepLines w:val="0"/>
        <w:widowControl w:val="0"/>
        <w:numPr>
          <w:ilvl w:val="0"/>
          <w:numId w:val="9"/>
        </w:numPr>
        <w:shd w:val="clear" w:color="auto" w:fill="auto"/>
        <w:tabs>
          <w:tab w:val="left" w:pos="436"/>
        </w:tabs>
        <w:bidi w:val="0"/>
        <w:spacing w:before="0" w:after="0" w:line="240" w:lineRule="auto"/>
        <w:ind w:left="0" w:right="0" w:firstLine="0"/>
        <w:jc w:val="left"/>
      </w:pPr>
      <w:r>
        <w:rPr>
          <w:color w:val="000000"/>
          <w:spacing w:val="0"/>
          <w:w w:val="100"/>
          <w:position w:val="0"/>
          <w:shd w:val="clear" w:color="auto" w:fill="auto"/>
          <w:lang w:val="en-US" w:eastAsia="en-US" w:bidi="en-US"/>
        </w:rPr>
        <w:t xml:space="preserve">Change the broken light accordingly </w:t>
      </w:r>
      <w:r>
        <w:rPr>
          <w:color w:val="000000"/>
          <w:spacing w:val="0"/>
          <w:w w:val="100"/>
          <w:position w:val="0"/>
          <w:shd w:val="clear" w:color="auto" w:fill="auto"/>
          <w:lang w:val="zh-CN" w:eastAsia="zh-CN" w:bidi="zh-CN"/>
        </w:rPr>
        <w:t xml:space="preserve">(220 </w:t>
      </w:r>
      <w:r>
        <w:rPr>
          <w:color w:val="000000"/>
          <w:spacing w:val="0"/>
          <w:w w:val="100"/>
          <w:position w:val="0"/>
          <w:shd w:val="clear" w:color="auto" w:fill="auto"/>
          <w:lang w:val="en-US" w:eastAsia="en-US" w:bidi="en-US"/>
        </w:rPr>
        <w:t>V 15W</w:t>
      </w:r>
      <w:r>
        <w:rPr>
          <w:rFonts w:ascii="黑体" w:hAnsi="黑体" w:eastAsia="黑体" w:cs="黑体"/>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pay attention to safety when doing the exchange.</w:t>
      </w:r>
    </w:p>
    <w:p>
      <w:pPr>
        <w:pStyle w:val="13"/>
        <w:keepNext w:val="0"/>
        <w:keepLines w:val="0"/>
        <w:widowControl w:val="0"/>
        <w:numPr>
          <w:ilvl w:val="0"/>
          <w:numId w:val="9"/>
        </w:numPr>
        <w:shd w:val="clear" w:color="auto" w:fill="auto"/>
        <w:tabs>
          <w:tab w:val="left" w:pos="436"/>
        </w:tabs>
        <w:bidi w:val="0"/>
        <w:spacing w:before="0" w:after="0" w:line="240" w:lineRule="auto"/>
        <w:ind w:left="0" w:right="0" w:firstLine="0"/>
        <w:jc w:val="left"/>
      </w:pPr>
      <w:r>
        <w:rPr>
          <w:color w:val="000000"/>
          <w:spacing w:val="0"/>
          <w:w w:val="100"/>
          <w:position w:val="0"/>
          <w:shd w:val="clear" w:color="auto" w:fill="auto"/>
          <w:lang w:val="en-US" w:eastAsia="en-US" w:bidi="en-US"/>
        </w:rPr>
        <w:t>The elements of the electric system, such as control panel, electric control box, only use expert for the maintenance, others no touch.</w:t>
      </w:r>
    </w:p>
    <w:p>
      <w:pPr>
        <w:pStyle w:val="13"/>
        <w:keepNext w:val="0"/>
        <w:keepLines w:val="0"/>
        <w:widowControl w:val="0"/>
        <w:numPr>
          <w:ilvl w:val="0"/>
          <w:numId w:val="9"/>
        </w:numPr>
        <w:shd w:val="clear" w:color="auto" w:fill="auto"/>
        <w:tabs>
          <w:tab w:val="left" w:pos="436"/>
        </w:tabs>
        <w:bidi w:val="0"/>
        <w:spacing w:before="0" w:after="0"/>
        <w:ind w:left="0" w:right="0" w:firstLine="0"/>
        <w:jc w:val="left"/>
      </w:pPr>
      <w:r>
        <w:rPr>
          <w:color w:val="000000"/>
          <w:spacing w:val="0"/>
          <w:w w:val="100"/>
          <w:position w:val="0"/>
          <w:shd w:val="clear" w:color="auto" w:fill="auto"/>
          <w:lang w:val="en-US" w:eastAsia="en-US" w:bidi="en-US"/>
        </w:rPr>
        <w:t>Thecoolingsystemmainlyconsistsofcompressor,condenser,filter,andevaporator.The condenser (with fan) may accumulate dust after long time usage, which can affect the Cooling function. It is necessary to open the side ventilation board and use brush to clean the dust on the projecting vane ofcondenser, oruse high pressure airto blowit.</w:t>
      </w:r>
    </w:p>
    <w:p>
      <w:pPr>
        <w:pStyle w:val="13"/>
        <w:keepNext w:val="0"/>
        <w:keepLines w:val="0"/>
        <w:widowControl w:val="0"/>
        <w:numPr>
          <w:ilvl w:val="0"/>
          <w:numId w:val="9"/>
        </w:numPr>
        <w:shd w:val="clear" w:color="auto" w:fill="auto"/>
        <w:tabs>
          <w:tab w:val="left" w:pos="436"/>
        </w:tabs>
        <w:bidi w:val="0"/>
        <w:spacing w:before="0" w:after="980" w:line="240" w:lineRule="auto"/>
        <w:ind w:left="0" w:right="0" w:firstLine="0"/>
        <w:jc w:val="left"/>
      </w:pPr>
      <w:r>
        <w:rPr>
          <w:color w:val="000000"/>
          <w:spacing w:val="0"/>
          <w:w w:val="100"/>
          <w:position w:val="0"/>
          <w:shd w:val="clear" w:color="auto" w:fill="auto"/>
          <w:lang w:val="en-US" w:eastAsia="en-US" w:bidi="en-US"/>
        </w:rPr>
        <w:t>Frequently clean the constant temperature chamber, to keep it clean. Pay special attention to not hurt by the blade.</w:t>
      </w:r>
    </w:p>
    <w:p>
      <w:pPr>
        <w:pStyle w:val="17"/>
        <w:keepNext w:val="0"/>
        <w:keepLines w:val="0"/>
        <w:widowControl w:val="0"/>
        <w:numPr>
          <w:ilvl w:val="0"/>
          <w:numId w:val="23"/>
        </w:numPr>
        <w:shd w:val="clear" w:color="auto" w:fill="auto"/>
        <w:bidi w:val="0"/>
        <w:spacing w:before="0" w:after="620" w:line="240" w:lineRule="auto"/>
        <w:ind w:left="0" w:right="0" w:firstLine="0"/>
        <w:jc w:val="left"/>
      </w:pPr>
      <w:r>
        <w:rPr>
          <w:color w:val="000000"/>
          <w:spacing w:val="0"/>
          <w:w w:val="100"/>
          <w:position w:val="0"/>
          <w:shd w:val="clear" w:color="auto" w:fill="auto"/>
          <w:lang w:val="en-US" w:eastAsia="en-US" w:bidi="en-US"/>
        </w:rPr>
        <w:t>Cleaning</w:t>
      </w:r>
    </w:p>
    <w:p>
      <w:pPr>
        <w:pStyle w:val="11"/>
        <w:keepNext/>
        <w:keepLines/>
        <w:widowControl w:val="0"/>
        <w:numPr>
          <w:ilvl w:val="1"/>
          <w:numId w:val="23"/>
        </w:numPr>
        <w:shd w:val="clear" w:color="auto" w:fill="auto"/>
        <w:tabs>
          <w:tab w:val="left" w:pos="536"/>
        </w:tabs>
        <w:bidi w:val="0"/>
        <w:spacing w:before="0" w:after="460" w:line="240" w:lineRule="auto"/>
        <w:ind w:left="0" w:right="0" w:firstLine="0"/>
        <w:jc w:val="left"/>
      </w:pPr>
      <w:bookmarkStart w:id="46" w:name="bookmark48"/>
      <w:r>
        <w:rPr>
          <w:color w:val="000000"/>
          <w:spacing w:val="0"/>
          <w:w w:val="100"/>
          <w:position w:val="0"/>
          <w:sz w:val="24"/>
          <w:szCs w:val="24"/>
          <w:shd w:val="clear" w:color="auto" w:fill="auto"/>
          <w:lang w:val="en-US" w:eastAsia="en-US" w:bidi="en-US"/>
        </w:rPr>
        <w:t>Cleaning up the instruments</w:t>
      </w:r>
      <w:bookmarkEnd w:id="46"/>
    </w:p>
    <w:p>
      <w:pPr>
        <w:pStyle w:val="11"/>
        <w:keepNext/>
        <w:keepLines/>
        <w:widowControl w:val="0"/>
        <w:numPr>
          <w:ilvl w:val="2"/>
          <w:numId w:val="23"/>
        </w:numPr>
        <w:shd w:val="clear" w:color="auto" w:fill="auto"/>
        <w:tabs>
          <w:tab w:val="left" w:pos="733"/>
        </w:tabs>
        <w:bidi w:val="0"/>
        <w:spacing w:before="0" w:after="220" w:line="240" w:lineRule="auto"/>
        <w:ind w:left="0" w:right="0" w:firstLine="0"/>
        <w:jc w:val="left"/>
      </w:pPr>
      <w:bookmarkStart w:id="47" w:name="bookmark49"/>
      <w:r>
        <w:rPr>
          <w:color w:val="000000"/>
          <w:spacing w:val="0"/>
          <w:w w:val="100"/>
          <w:position w:val="0"/>
          <w:sz w:val="24"/>
          <w:szCs w:val="24"/>
          <w:shd w:val="clear" w:color="auto" w:fill="auto"/>
          <w:lang w:val="en-US" w:eastAsia="en-US" w:bidi="en-US"/>
        </w:rPr>
        <w:t>Conduct the following steps before cleaning each time</w:t>
      </w:r>
      <w:bookmarkEnd w:id="47"/>
    </w:p>
    <w:p>
      <w:pPr>
        <w:pStyle w:val="13"/>
        <w:keepNext w:val="0"/>
        <w:keepLines w:val="0"/>
        <w:widowControl w:val="0"/>
        <w:numPr>
          <w:ilvl w:val="0"/>
          <w:numId w:val="9"/>
        </w:numPr>
        <w:shd w:val="clear" w:color="auto" w:fill="auto"/>
        <w:tabs>
          <w:tab w:val="left" w:pos="600"/>
        </w:tabs>
        <w:bidi w:val="0"/>
        <w:spacing w:before="0" w:after="0" w:line="240" w:lineRule="auto"/>
        <w:ind w:left="260" w:right="0" w:firstLine="0"/>
        <w:jc w:val="left"/>
      </w:pPr>
      <w:r>
        <w:rPr>
          <w:color w:val="000000"/>
          <w:spacing w:val="0"/>
          <w:w w:val="100"/>
          <w:position w:val="0"/>
          <w:shd w:val="clear" w:color="auto" w:fill="auto"/>
          <w:lang w:val="en-US" w:eastAsia="en-US" w:bidi="en-US"/>
        </w:rPr>
        <w:t>Turn up the specimen grip to the top and lock the hand wheel.</w:t>
      </w:r>
    </w:p>
    <w:p>
      <w:pPr>
        <w:pStyle w:val="13"/>
        <w:keepNext w:val="0"/>
        <w:keepLines w:val="0"/>
        <w:widowControl w:val="0"/>
        <w:numPr>
          <w:ilvl w:val="0"/>
          <w:numId w:val="9"/>
        </w:numPr>
        <w:shd w:val="clear" w:color="auto" w:fill="auto"/>
        <w:tabs>
          <w:tab w:val="left" w:pos="600"/>
        </w:tabs>
        <w:bidi w:val="0"/>
        <w:spacing w:before="0" w:after="500" w:line="180" w:lineRule="auto"/>
        <w:ind w:left="260" w:right="0" w:firstLine="0"/>
        <w:jc w:val="left"/>
      </w:pPr>
      <w:r>
        <w:rPr>
          <w:color w:val="000000"/>
          <w:spacing w:val="0"/>
          <w:w w:val="100"/>
          <w:position w:val="0"/>
          <w:shd w:val="clear" w:color="auto" w:fill="auto"/>
          <w:lang w:val="en-US" w:eastAsia="en-US" w:bidi="en-US"/>
        </w:rPr>
        <w:t>Release the specimen grip and pull it out.</w:t>
      </w:r>
      <w:r>
        <w:br w:type="page"/>
      </w:r>
    </w:p>
    <w:p>
      <w:pPr>
        <w:pStyle w:val="13"/>
        <w:keepNext w:val="0"/>
        <w:keepLines w:val="0"/>
        <w:widowControl w:val="0"/>
        <w:numPr>
          <w:ilvl w:val="0"/>
          <w:numId w:val="9"/>
        </w:numPr>
        <w:shd w:val="clear" w:color="auto" w:fill="auto"/>
        <w:tabs>
          <w:tab w:val="left" w:pos="574"/>
        </w:tabs>
        <w:bidi w:val="0"/>
        <w:spacing w:before="0" w:after="0" w:line="180" w:lineRule="auto"/>
        <w:ind w:left="220" w:right="0" w:firstLine="0"/>
        <w:jc w:val="left"/>
      </w:pPr>
      <w:bookmarkStart w:id="48" w:name="bookmark50"/>
      <w:r>
        <w:rPr>
          <w:color w:val="000000"/>
          <w:spacing w:val="0"/>
          <w:w w:val="100"/>
          <w:position w:val="0"/>
          <w:shd w:val="clear" w:color="auto" w:fill="auto"/>
          <w:lang w:val="en-US" w:eastAsia="en-US" w:bidi="en-US"/>
        </w:rPr>
        <w:t>Pick offthe blade from the blade holder and put it back to the blade box.</w:t>
      </w:r>
      <w:bookmarkEnd w:id="48"/>
    </w:p>
    <w:p>
      <w:pPr>
        <w:pStyle w:val="13"/>
        <w:keepNext w:val="0"/>
        <w:keepLines w:val="0"/>
        <w:widowControl w:val="0"/>
        <w:numPr>
          <w:ilvl w:val="0"/>
          <w:numId w:val="9"/>
        </w:numPr>
        <w:shd w:val="clear" w:color="auto" w:fill="auto"/>
        <w:tabs>
          <w:tab w:val="left" w:pos="574"/>
        </w:tabs>
        <w:bidi w:val="0"/>
        <w:spacing w:before="0" w:after="0" w:line="180" w:lineRule="auto"/>
        <w:ind w:left="220" w:right="0" w:firstLine="0"/>
        <w:jc w:val="left"/>
      </w:pPr>
      <w:r>
        <w:rPr>
          <w:color w:val="000000"/>
          <w:spacing w:val="0"/>
          <w:w w:val="100"/>
          <w:position w:val="0"/>
          <w:shd w:val="clear" w:color="auto" w:fill="auto"/>
          <w:lang w:val="en-US" w:eastAsia="en-US" w:bidi="en-US"/>
        </w:rPr>
        <w:t>Dismount the blade holder and its seat to clean up.</w:t>
      </w:r>
    </w:p>
    <w:p>
      <w:pPr>
        <w:pStyle w:val="13"/>
        <w:keepNext w:val="0"/>
        <w:keepLines w:val="0"/>
        <w:widowControl w:val="0"/>
        <w:numPr>
          <w:ilvl w:val="0"/>
          <w:numId w:val="9"/>
        </w:numPr>
        <w:shd w:val="clear" w:color="auto" w:fill="auto"/>
        <w:tabs>
          <w:tab w:val="left" w:pos="574"/>
        </w:tabs>
        <w:bidi w:val="0"/>
        <w:spacing w:before="0" w:after="0" w:line="180" w:lineRule="auto"/>
        <w:ind w:left="220" w:right="0" w:firstLine="0"/>
        <w:jc w:val="left"/>
      </w:pPr>
      <w:r>
        <w:rPr>
          <w:color w:val="000000"/>
          <w:spacing w:val="0"/>
          <w:w w:val="100"/>
          <w:position w:val="0"/>
          <w:shd w:val="clear" w:color="auto" w:fill="auto"/>
          <w:lang w:val="en-US" w:eastAsia="en-US" w:bidi="en-US"/>
        </w:rPr>
        <w:t>Take down the specimen from the specimen nip. Clear away the section waste with dry brush.</w:t>
      </w:r>
    </w:p>
    <w:p>
      <w:pPr>
        <w:pStyle w:val="13"/>
        <w:keepNext w:val="0"/>
        <w:keepLines w:val="0"/>
        <w:widowControl w:val="0"/>
        <w:numPr>
          <w:ilvl w:val="0"/>
          <w:numId w:val="9"/>
        </w:numPr>
        <w:shd w:val="clear" w:color="auto" w:fill="auto"/>
        <w:tabs>
          <w:tab w:val="left" w:pos="574"/>
        </w:tabs>
        <w:bidi w:val="0"/>
        <w:spacing w:before="0" w:after="780" w:line="180" w:lineRule="auto"/>
        <w:ind w:left="220" w:right="0" w:firstLine="0"/>
        <w:jc w:val="left"/>
      </w:pPr>
      <w:r>
        <w:rPr>
          <w:color w:val="000000"/>
          <w:spacing w:val="0"/>
          <w:w w:val="100"/>
          <w:position w:val="0"/>
          <w:shd w:val="clear" w:color="auto" w:fill="auto"/>
          <w:lang w:val="en-US" w:eastAsia="en-US" w:bidi="en-US"/>
        </w:rPr>
        <w:t>Take down the specimen grip to clear up separately.</w:t>
      </w:r>
    </w:p>
    <w:p>
      <w:pPr>
        <w:pStyle w:val="11"/>
        <w:keepNext/>
        <w:keepLines/>
        <w:widowControl w:val="0"/>
        <w:numPr>
          <w:ilvl w:val="2"/>
          <w:numId w:val="23"/>
        </w:numPr>
        <w:shd w:val="clear" w:color="auto" w:fill="auto"/>
        <w:tabs>
          <w:tab w:val="left" w:pos="733"/>
        </w:tabs>
        <w:bidi w:val="0"/>
        <w:spacing w:before="0" w:after="220" w:line="240" w:lineRule="auto"/>
        <w:ind w:left="0" w:right="0" w:firstLine="0"/>
        <w:jc w:val="left"/>
      </w:pPr>
      <w:bookmarkStart w:id="49" w:name="bookmark51"/>
      <w:r>
        <w:rPr>
          <w:color w:val="000000"/>
          <w:spacing w:val="0"/>
          <w:w w:val="100"/>
          <w:position w:val="0"/>
          <w:sz w:val="24"/>
          <w:szCs w:val="24"/>
          <w:shd w:val="clear" w:color="auto" w:fill="auto"/>
          <w:lang w:val="en-US" w:eastAsia="en-US" w:bidi="en-US"/>
        </w:rPr>
        <w:t>Instruments and external surface</w:t>
      </w:r>
      <w:bookmarkEnd w:id="49"/>
    </w:p>
    <w:p>
      <w:pPr>
        <w:pStyle w:val="13"/>
        <w:keepNext w:val="0"/>
        <w:keepLines w:val="0"/>
        <w:widowControl w:val="0"/>
        <w:shd w:val="clear" w:color="auto" w:fill="auto"/>
        <w:bidi w:val="0"/>
        <w:spacing w:before="0" w:after="140" w:line="240" w:lineRule="auto"/>
        <w:ind w:left="440" w:right="0" w:hanging="440"/>
        <w:jc w:val="left"/>
      </w:pPr>
      <w:r>
        <w:rPr>
          <w:color w:val="000000"/>
          <w:spacing w:val="0"/>
          <w:w w:val="100"/>
          <w:position w:val="0"/>
          <w:sz w:val="48"/>
          <w:szCs w:val="48"/>
          <w:shd w:val="clear" w:color="auto" w:fill="auto"/>
          <w:lang w:val="en-US" w:eastAsia="en-US" w:bidi="en-US"/>
        </w:rPr>
        <w:t xml:space="preserve">• </w:t>
      </w:r>
      <w:r>
        <w:rPr>
          <w:color w:val="000000"/>
          <w:spacing w:val="0"/>
          <w:w w:val="100"/>
          <w:position w:val="0"/>
          <w:shd w:val="clear" w:color="auto" w:fill="auto"/>
          <w:lang w:val="en-US" w:eastAsia="en-US" w:bidi="en-US"/>
        </w:rPr>
        <w:t>If necessary, the external painted surface can be cleaned with light-duty commercial housework cleaner or suds. And then use wet cloth rub it until dry.You may use the substitute of xylene,</w:t>
      </w:r>
    </w:p>
    <w:p>
      <w:pPr>
        <w:pStyle w:val="13"/>
        <w:keepNext w:val="0"/>
        <w:keepLines w:val="0"/>
        <w:widowControl w:val="0"/>
        <w:shd w:val="clear" w:color="auto" w:fill="auto"/>
        <w:bidi w:val="0"/>
        <w:spacing w:before="0" w:after="640" w:line="418" w:lineRule="auto"/>
        <w:ind w:left="0" w:right="0" w:firstLine="0"/>
        <w:jc w:val="left"/>
      </w:pPr>
      <w:r>
        <w:rPr>
          <w:color w:val="000000"/>
          <w:spacing w:val="0"/>
          <w:w w:val="100"/>
          <w:position w:val="0"/>
          <w:shd w:val="clear" w:color="auto" w:fill="auto"/>
          <w:lang w:val="en-US" w:eastAsia="en-US" w:bidi="en-US"/>
        </w:rPr>
        <w:t>grease oil, grease scavenger to erase residual.The instruments must be dry when use again.</w:t>
      </w:r>
    </w:p>
    <w:p>
      <w:pPr>
        <w:pStyle w:val="11"/>
        <w:keepNext/>
        <w:keepLines/>
        <w:widowControl w:val="0"/>
        <w:numPr>
          <w:ilvl w:val="2"/>
          <w:numId w:val="23"/>
        </w:numPr>
        <w:shd w:val="clear" w:color="auto" w:fill="auto"/>
        <w:tabs>
          <w:tab w:val="left" w:pos="733"/>
        </w:tabs>
        <w:bidi w:val="0"/>
        <w:spacing w:before="0" w:after="480" w:line="240" w:lineRule="auto"/>
        <w:ind w:left="0" w:right="0" w:firstLine="0"/>
        <w:jc w:val="left"/>
      </w:pPr>
      <w:bookmarkStart w:id="50" w:name="bookmark52"/>
      <w:r>
        <w:rPr>
          <w:color w:val="000000"/>
          <w:spacing w:val="0"/>
          <w:w w:val="100"/>
          <w:position w:val="0"/>
          <w:sz w:val="24"/>
          <w:szCs w:val="24"/>
          <w:shd w:val="clear" w:color="auto" w:fill="auto"/>
          <w:lang w:val="en-US" w:eastAsia="en-US" w:bidi="en-US"/>
        </w:rPr>
        <w:t>Blade holder</w:t>
      </w:r>
      <w:bookmarkEnd w:id="50"/>
    </w:p>
    <w:p>
      <w:pPr>
        <w:pStyle w:val="13"/>
        <w:keepNext w:val="0"/>
        <w:keepLines w:val="0"/>
        <w:widowControl w:val="0"/>
        <w:shd w:val="clear" w:color="auto" w:fill="auto"/>
        <w:bidi w:val="0"/>
        <w:spacing w:before="0" w:after="0" w:line="420" w:lineRule="auto"/>
        <w:ind w:left="0" w:right="0" w:firstLine="0"/>
        <w:jc w:val="left"/>
      </w:pPr>
      <w:r>
        <w:rPr>
          <w:color w:val="000000"/>
          <w:spacing w:val="0"/>
          <w:w w:val="100"/>
          <w:position w:val="0"/>
          <w:shd w:val="clear" w:color="auto" w:fill="auto"/>
          <w:lang w:val="en-US" w:eastAsia="en-US" w:bidi="en-US"/>
        </w:rPr>
        <w:t>Please according to following steps to clean up the blade holder if it had been dismounted.</w:t>
      </w:r>
    </w:p>
    <w:p>
      <w:pPr>
        <w:pStyle w:val="13"/>
        <w:keepNext w:val="0"/>
        <w:keepLines w:val="0"/>
        <w:widowControl w:val="0"/>
        <w:numPr>
          <w:ilvl w:val="0"/>
          <w:numId w:val="9"/>
        </w:numPr>
        <w:shd w:val="clear" w:color="auto" w:fill="auto"/>
        <w:tabs>
          <w:tab w:val="left" w:pos="486"/>
        </w:tabs>
        <w:bidi w:val="0"/>
        <w:spacing w:before="0" w:after="0" w:line="240" w:lineRule="auto"/>
        <w:ind w:left="440" w:right="0" w:hanging="440"/>
        <w:jc w:val="left"/>
      </w:pPr>
      <w:r>
        <w:rPr>
          <w:color w:val="000000"/>
          <w:spacing w:val="0"/>
          <w:w w:val="100"/>
          <w:position w:val="0"/>
          <w:shd w:val="clear" w:color="auto" w:fill="auto"/>
          <w:lang w:val="en-US" w:eastAsia="en-US" w:bidi="en-US"/>
        </w:rPr>
        <w:t>Turn the eccentric rod handle in the lateral of the body of revolution and draw it out from sideward.</w:t>
      </w:r>
    </w:p>
    <w:p>
      <w:pPr>
        <w:pStyle w:val="13"/>
        <w:keepNext w:val="0"/>
        <w:keepLines w:val="0"/>
        <w:widowControl w:val="0"/>
        <w:numPr>
          <w:ilvl w:val="0"/>
          <w:numId w:val="9"/>
        </w:numPr>
        <w:shd w:val="clear" w:color="auto" w:fill="auto"/>
        <w:tabs>
          <w:tab w:val="left" w:pos="486"/>
        </w:tabs>
        <w:bidi w:val="0"/>
        <w:spacing w:before="0" w:after="0" w:line="175" w:lineRule="auto"/>
        <w:ind w:left="0" w:right="0" w:firstLine="0"/>
        <w:jc w:val="left"/>
      </w:pPr>
      <w:r>
        <w:rPr>
          <w:color w:val="000000"/>
          <w:spacing w:val="0"/>
          <w:w w:val="100"/>
          <w:position w:val="0"/>
          <w:shd w:val="clear" w:color="auto" w:fill="auto"/>
          <w:lang w:val="en-US" w:eastAsia="en-US" w:bidi="en-US"/>
        </w:rPr>
        <w:t>Push the knife clamp back which have knife clip and shift it out from the rotary unit.</w:t>
      </w:r>
    </w:p>
    <w:p>
      <w:pPr>
        <w:pStyle w:val="13"/>
        <w:keepNext w:val="0"/>
        <w:keepLines w:val="0"/>
        <w:widowControl w:val="0"/>
        <w:numPr>
          <w:ilvl w:val="0"/>
          <w:numId w:val="9"/>
        </w:numPr>
        <w:shd w:val="clear" w:color="auto" w:fill="auto"/>
        <w:tabs>
          <w:tab w:val="left" w:pos="486"/>
        </w:tabs>
        <w:bidi w:val="0"/>
        <w:spacing w:before="0" w:after="0" w:line="175" w:lineRule="auto"/>
        <w:ind w:left="0" w:right="0" w:firstLine="0"/>
        <w:jc w:val="left"/>
      </w:pPr>
      <w:r>
        <w:rPr>
          <w:color w:val="000000"/>
          <w:spacing w:val="0"/>
          <w:w w:val="100"/>
          <w:position w:val="0"/>
          <w:shd w:val="clear" w:color="auto" w:fill="auto"/>
          <w:lang w:val="en-US" w:eastAsia="en-US" w:bidi="en-US"/>
        </w:rPr>
        <w:t>Turn the eccentric rod handle in the lateral of the knife clap and draw it out from sideward.</w:t>
      </w:r>
    </w:p>
    <w:p>
      <w:pPr>
        <w:pStyle w:val="13"/>
        <w:keepNext w:val="0"/>
        <w:keepLines w:val="0"/>
        <w:widowControl w:val="0"/>
        <w:numPr>
          <w:ilvl w:val="0"/>
          <w:numId w:val="9"/>
        </w:numPr>
        <w:shd w:val="clear" w:color="auto" w:fill="auto"/>
        <w:tabs>
          <w:tab w:val="left" w:pos="486"/>
        </w:tabs>
        <w:bidi w:val="0"/>
        <w:spacing w:before="0" w:after="0" w:line="175" w:lineRule="auto"/>
        <w:ind w:left="0" w:right="0" w:firstLine="0"/>
        <w:jc w:val="left"/>
      </w:pPr>
      <w:r>
        <w:rPr>
          <w:color w:val="000000"/>
          <w:spacing w:val="0"/>
          <w:w w:val="100"/>
          <w:position w:val="0"/>
          <w:shd w:val="clear" w:color="auto" w:fill="auto"/>
          <w:lang w:val="en-US" w:eastAsia="en-US" w:bidi="en-US"/>
        </w:rPr>
        <w:t>Dismount the knife clamp.</w:t>
      </w:r>
    </w:p>
    <w:p>
      <w:pPr>
        <w:pStyle w:val="13"/>
        <w:keepNext w:val="0"/>
        <w:keepLines w:val="0"/>
        <w:widowControl w:val="0"/>
        <w:numPr>
          <w:ilvl w:val="0"/>
          <w:numId w:val="9"/>
        </w:numPr>
        <w:shd w:val="clear" w:color="auto" w:fill="auto"/>
        <w:tabs>
          <w:tab w:val="left" w:pos="486"/>
        </w:tabs>
        <w:bidi w:val="0"/>
        <w:spacing w:before="0" w:after="0" w:line="175" w:lineRule="auto"/>
        <w:ind w:left="0" w:right="0" w:firstLine="0"/>
        <w:jc w:val="left"/>
      </w:pPr>
      <w:r>
        <w:rPr>
          <w:color w:val="000000"/>
          <w:spacing w:val="0"/>
          <w:w w:val="100"/>
          <w:position w:val="0"/>
          <w:shd w:val="clear" w:color="auto" w:fill="auto"/>
          <w:lang w:val="en-US" w:eastAsia="en-US" w:bidi="en-US"/>
        </w:rPr>
        <w:t>Clean up all parts of the blade holder.</w:t>
      </w:r>
    </w:p>
    <w:p>
      <w:pPr>
        <w:pStyle w:val="13"/>
        <w:keepNext w:val="0"/>
        <w:keepLines w:val="0"/>
        <w:widowControl w:val="0"/>
        <w:numPr>
          <w:ilvl w:val="0"/>
          <w:numId w:val="9"/>
        </w:numPr>
        <w:shd w:val="clear" w:color="auto" w:fill="auto"/>
        <w:tabs>
          <w:tab w:val="left" w:pos="486"/>
        </w:tabs>
        <w:bidi w:val="0"/>
        <w:spacing w:before="0" w:after="0" w:line="175" w:lineRule="auto"/>
        <w:ind w:left="0" w:right="0" w:firstLine="0"/>
        <w:jc w:val="left"/>
      </w:pPr>
      <w:r>
        <w:rPr>
          <w:color w:val="000000"/>
          <w:spacing w:val="0"/>
          <w:w w:val="100"/>
          <w:position w:val="0"/>
          <w:shd w:val="clear" w:color="auto" w:fill="auto"/>
          <w:lang w:val="en-US" w:eastAsia="en-US" w:bidi="en-US"/>
        </w:rPr>
        <w:t>Make the blade holder dry and assemble it together.</w:t>
      </w:r>
    </w:p>
    <w:p>
      <w:pPr>
        <w:pStyle w:val="13"/>
        <w:keepNext w:val="0"/>
        <w:keepLines w:val="0"/>
        <w:widowControl w:val="0"/>
        <w:numPr>
          <w:ilvl w:val="0"/>
          <w:numId w:val="9"/>
        </w:numPr>
        <w:shd w:val="clear" w:color="auto" w:fill="auto"/>
        <w:tabs>
          <w:tab w:val="left" w:pos="486"/>
        </w:tabs>
        <w:bidi w:val="0"/>
        <w:spacing w:before="0" w:after="0" w:line="175" w:lineRule="auto"/>
        <w:ind w:left="0" w:right="0" w:firstLine="0"/>
        <w:jc w:val="left"/>
      </w:pPr>
      <w:r>
        <w:rPr>
          <w:color w:val="000000"/>
          <w:spacing w:val="0"/>
          <w:w w:val="100"/>
          <w:position w:val="0"/>
          <w:shd w:val="clear" w:color="auto" w:fill="auto"/>
          <w:lang w:val="en-US" w:eastAsia="en-US" w:bidi="en-US"/>
        </w:rPr>
        <w:t>Apply to thin layer of lubrication after clean up the parts which had been taken off.</w:t>
      </w:r>
    </w:p>
    <w:p>
      <w:pPr>
        <w:pStyle w:val="13"/>
        <w:keepNext w:val="0"/>
        <w:keepLines w:val="0"/>
        <w:widowControl w:val="0"/>
        <w:numPr>
          <w:ilvl w:val="0"/>
          <w:numId w:val="9"/>
        </w:numPr>
        <w:shd w:val="clear" w:color="auto" w:fill="auto"/>
        <w:tabs>
          <w:tab w:val="left" w:pos="486"/>
        </w:tabs>
        <w:bidi w:val="0"/>
        <w:spacing w:before="0" w:after="300" w:line="240" w:lineRule="auto"/>
        <w:ind w:left="0" w:right="0" w:firstLine="0"/>
        <w:jc w:val="left"/>
      </w:pPr>
      <w:r>
        <w:rPr>
          <w:color w:val="000000"/>
          <w:spacing w:val="0"/>
          <w:w w:val="100"/>
          <w:position w:val="0"/>
          <w:shd w:val="clear" w:color="auto" w:fill="auto"/>
          <w:lang w:val="en-US" w:eastAsia="en-US" w:bidi="en-US"/>
        </w:rPr>
        <w:t>When fix the knife clip, make sure that its upper part is parallel with the back edge of the knife clamp seat.</w:t>
      </w:r>
    </w:p>
    <w:p>
      <w:pPr>
        <w:pStyle w:val="13"/>
        <w:keepNext w:val="0"/>
        <w:framePr w:dropCap="drop" w:lines="2" w:hSpace="5" w:vSpace="5" w:wrap="around" w:vAnchor="text" w:hAnchor="text"/>
        <w:widowControl w:val="0"/>
        <w:shd w:val="clear" w:color="auto" w:fill="auto"/>
        <w:spacing w:before="0" w:line="643" w:lineRule="exact"/>
        <w:ind w:left="0" w:firstLine="0"/>
      </w:pPr>
      <w:r>
        <w:rPr>
          <w:color w:val="000000"/>
          <w:spacing w:val="0"/>
          <w:w w:val="100"/>
          <w:position w:val="-14"/>
          <w:sz w:val="96"/>
          <w:szCs w:val="96"/>
          <w:shd w:val="clear" w:color="auto" w:fill="auto"/>
          <w:lang w:val="en-US" w:eastAsia="en-US" w:bidi="en-US"/>
        </w:rPr>
        <w:t>▲</w:t>
      </w:r>
    </w:p>
    <w:p>
      <w:pPr>
        <w:pStyle w:val="13"/>
        <w:keepNext w:val="0"/>
        <w:keepLines w:val="0"/>
        <w:widowControl w:val="0"/>
        <w:shd w:val="clear" w:color="auto" w:fill="auto"/>
        <w:bidi w:val="0"/>
        <w:spacing w:before="0" w:after="860" w:line="326" w:lineRule="auto"/>
        <w:ind w:left="0" w:right="0" w:firstLine="0"/>
        <w:jc w:val="left"/>
      </w:pPr>
      <w:r>
        <w:rPr>
          <w:color w:val="D59969"/>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Don't use xylene or alcoholic liquid (e.g.: glass cleaner) when clean up.</w:t>
      </w:r>
    </w:p>
    <w:p>
      <w:pPr>
        <w:pStyle w:val="11"/>
        <w:keepNext/>
        <w:keepLines/>
        <w:widowControl w:val="0"/>
        <w:numPr>
          <w:ilvl w:val="1"/>
          <w:numId w:val="23"/>
        </w:numPr>
        <w:shd w:val="clear" w:color="auto" w:fill="auto"/>
        <w:tabs>
          <w:tab w:val="left" w:pos="536"/>
        </w:tabs>
        <w:bidi w:val="0"/>
        <w:spacing w:before="0" w:after="920" w:line="240" w:lineRule="auto"/>
        <w:ind w:left="0" w:right="0" w:firstLine="0"/>
        <w:jc w:val="left"/>
      </w:pPr>
      <w:r>
        <w:drawing>
          <wp:anchor distT="0" distB="0" distL="88900" distR="88900" simplePos="0" relativeHeight="125830144" behindDoc="0" locked="0" layoutInCell="1" allowOverlap="1">
            <wp:simplePos x="0" y="0"/>
            <wp:positionH relativeFrom="page">
              <wp:posOffset>746125</wp:posOffset>
            </wp:positionH>
            <wp:positionV relativeFrom="paragraph">
              <wp:posOffset>596900</wp:posOffset>
            </wp:positionV>
            <wp:extent cx="506095" cy="438785"/>
            <wp:effectExtent l="0" t="0" r="0" b="0"/>
            <wp:wrapSquare wrapText="right"/>
            <wp:docPr id="140" name="Shape 140"/>
            <wp:cNvGraphicFramePr/>
            <a:graphic xmlns:a="http://schemas.openxmlformats.org/drawingml/2006/main">
              <a:graphicData uri="http://schemas.openxmlformats.org/drawingml/2006/picture">
                <pic:pic xmlns:pic="http://schemas.openxmlformats.org/drawingml/2006/picture">
                  <pic:nvPicPr>
                    <pic:cNvPr id="140" name="Shape 140"/>
                    <pic:cNvPicPr/>
                  </pic:nvPicPr>
                  <pic:blipFill>
                    <a:blip r:embed="rId59"/>
                    <a:stretch>
                      <a:fillRect/>
                    </a:stretch>
                  </pic:blipFill>
                  <pic:spPr>
                    <a:xfrm>
                      <a:off x="0" y="0"/>
                      <a:ext cx="506095" cy="438785"/>
                    </a:xfrm>
                    <a:prstGeom prst="rect">
                      <a:avLst/>
                    </a:prstGeom>
                  </pic:spPr>
                </pic:pic>
              </a:graphicData>
            </a:graphic>
          </wp:anchor>
        </w:drawing>
      </w:r>
      <w:bookmarkStart w:id="51" w:name="bookmark53"/>
      <w:r>
        <w:rPr>
          <w:color w:val="000000"/>
          <w:spacing w:val="0"/>
          <w:w w:val="100"/>
          <w:position w:val="0"/>
          <w:sz w:val="24"/>
          <w:szCs w:val="24"/>
          <w:shd w:val="clear" w:color="auto" w:fill="auto"/>
          <w:lang w:val="en-US" w:eastAsia="en-US" w:bidi="en-US"/>
        </w:rPr>
        <w:t>Lubricate instruments</w:t>
      </w:r>
      <w:bookmarkEnd w:id="51"/>
    </w:p>
    <w:p>
      <w:pPr>
        <w:pStyle w:val="13"/>
        <w:keepNext w:val="0"/>
        <w:keepLines w:val="0"/>
        <w:widowControl w:val="0"/>
        <w:shd w:val="clear" w:color="auto" w:fill="auto"/>
        <w:bidi w:val="0"/>
        <w:spacing w:before="0" w:after="380" w:line="240" w:lineRule="auto"/>
        <w:ind w:left="0" w:right="0" w:firstLine="0"/>
        <w:jc w:val="left"/>
      </w:pPr>
      <w:r>
        <w:rPr>
          <w:color w:val="000000"/>
          <w:spacing w:val="0"/>
          <w:w w:val="100"/>
          <w:position w:val="0"/>
          <w:shd w:val="clear" w:color="auto" w:fill="auto"/>
          <w:lang w:val="en-US" w:eastAsia="en-US" w:bidi="en-US"/>
        </w:rPr>
        <w:t>Do oil lubrication for the following parts monthly. (1~2 drop is well enough)</w:t>
      </w:r>
    </w:p>
    <w:p>
      <w:pPr>
        <w:pStyle w:val="11"/>
        <w:keepNext/>
        <w:keepLines/>
        <w:widowControl w:val="0"/>
        <w:numPr>
          <w:ilvl w:val="2"/>
          <w:numId w:val="23"/>
        </w:numPr>
        <w:shd w:val="clear" w:color="auto" w:fill="auto"/>
        <w:tabs>
          <w:tab w:val="left" w:pos="733"/>
        </w:tabs>
        <w:bidi w:val="0"/>
        <w:spacing w:before="0" w:after="220" w:line="240" w:lineRule="auto"/>
        <w:ind w:left="0" w:right="0" w:firstLine="0"/>
      </w:pPr>
      <w:bookmarkStart w:id="52" w:name="bookmark54"/>
      <w:bookmarkStart w:id="53" w:name="bookmark55"/>
      <w:r>
        <w:rPr>
          <w:color w:val="000000"/>
          <w:spacing w:val="0"/>
          <w:w w:val="100"/>
          <w:position w:val="0"/>
          <w:sz w:val="24"/>
          <w:szCs w:val="24"/>
          <w:shd w:val="clear" w:color="auto" w:fill="auto"/>
          <w:lang w:val="en-US" w:eastAsia="en-US" w:bidi="en-US"/>
        </w:rPr>
        <w:t>Instruments and specimen holder</w:t>
      </w:r>
      <w:bookmarkEnd w:id="52"/>
      <w:bookmarkEnd w:id="53"/>
    </w:p>
    <w:p>
      <w:pPr>
        <w:pStyle w:val="13"/>
        <w:keepNext w:val="0"/>
        <w:keepLines w:val="0"/>
        <w:widowControl w:val="0"/>
        <w:numPr>
          <w:ilvl w:val="0"/>
          <w:numId w:val="9"/>
        </w:numPr>
        <w:shd w:val="clear" w:color="auto" w:fill="auto"/>
        <w:tabs>
          <w:tab w:val="left" w:pos="422"/>
        </w:tabs>
        <w:bidi w:val="0"/>
        <w:spacing w:before="0" w:after="0" w:line="240" w:lineRule="auto"/>
        <w:ind w:left="0" w:right="0" w:firstLine="0"/>
      </w:pPr>
      <w:r>
        <w:rPr>
          <w:color w:val="000000"/>
          <w:spacing w:val="0"/>
          <w:w w:val="100"/>
          <w:position w:val="0"/>
          <w:shd w:val="clear" w:color="auto" w:fill="auto"/>
          <w:lang w:val="en-US" w:eastAsia="en-US" w:bidi="en-US"/>
        </w:rPr>
        <w:t>Grip draw in the clamp.</w:t>
      </w:r>
    </w:p>
    <w:p>
      <w:pPr>
        <w:pStyle w:val="13"/>
        <w:keepNext w:val="0"/>
        <w:keepLines w:val="0"/>
        <w:widowControl w:val="0"/>
        <w:numPr>
          <w:ilvl w:val="0"/>
          <w:numId w:val="9"/>
        </w:numPr>
        <w:shd w:val="clear" w:color="auto" w:fill="auto"/>
        <w:tabs>
          <w:tab w:val="left" w:pos="422"/>
        </w:tabs>
        <w:bidi w:val="0"/>
        <w:spacing w:before="0" w:after="0" w:line="180" w:lineRule="auto"/>
        <w:ind w:left="0" w:right="0" w:firstLine="0"/>
      </w:pPr>
      <w:r>
        <w:rPr>
          <w:color w:val="000000"/>
          <w:spacing w:val="0"/>
          <w:w w:val="100"/>
          <w:position w:val="0"/>
          <w:shd w:val="clear" w:color="auto" w:fill="auto"/>
          <w:lang w:val="en-US" w:eastAsia="en-US" w:bidi="en-US"/>
        </w:rPr>
        <w:t>Lock in iron at the “T” knife clap back of the microtome bed plate.</w:t>
      </w:r>
    </w:p>
    <w:p>
      <w:pPr>
        <w:pStyle w:val="13"/>
        <w:keepNext w:val="0"/>
        <w:keepLines w:val="0"/>
        <w:widowControl w:val="0"/>
        <w:numPr>
          <w:ilvl w:val="0"/>
          <w:numId w:val="9"/>
        </w:numPr>
        <w:shd w:val="clear" w:color="auto" w:fill="auto"/>
        <w:tabs>
          <w:tab w:val="left" w:pos="422"/>
        </w:tabs>
        <w:bidi w:val="0"/>
        <w:spacing w:before="0" w:after="780" w:line="180" w:lineRule="auto"/>
        <w:ind w:left="0" w:right="0" w:firstLine="0"/>
      </w:pPr>
      <w:r>
        <w:rPr>
          <w:color w:val="000000"/>
          <w:spacing w:val="0"/>
          <w:w w:val="100"/>
          <w:position w:val="0"/>
          <w:shd w:val="clear" w:color="auto" w:fill="auto"/>
          <w:lang w:val="en-US" w:eastAsia="en-US" w:bidi="en-US"/>
        </w:rPr>
        <w:t>The blade holder slide way on the microtome bed plate.</w:t>
      </w:r>
    </w:p>
    <w:p>
      <w:pPr>
        <w:pStyle w:val="11"/>
        <w:keepNext/>
        <w:keepLines/>
        <w:widowControl w:val="0"/>
        <w:numPr>
          <w:ilvl w:val="2"/>
          <w:numId w:val="23"/>
        </w:numPr>
        <w:shd w:val="clear" w:color="auto" w:fill="auto"/>
        <w:tabs>
          <w:tab w:val="left" w:pos="733"/>
        </w:tabs>
        <w:bidi w:val="0"/>
        <w:spacing w:before="0" w:after="360" w:line="240" w:lineRule="auto"/>
        <w:ind w:left="0" w:right="0" w:firstLine="0"/>
      </w:pPr>
      <w:bookmarkStart w:id="54" w:name="bookmark56"/>
      <w:r>
        <w:rPr>
          <w:color w:val="000000"/>
          <w:spacing w:val="0"/>
          <w:w w:val="100"/>
          <w:position w:val="0"/>
          <w:sz w:val="24"/>
          <w:szCs w:val="24"/>
          <w:shd w:val="clear" w:color="auto" w:fill="auto"/>
          <w:lang w:val="en-US" w:eastAsia="en-US" w:bidi="en-US"/>
        </w:rPr>
        <w:t>Blade holder</w:t>
      </w:r>
      <w:bookmarkEnd w:id="54"/>
    </w:p>
    <w:p>
      <w:pPr>
        <w:pStyle w:val="13"/>
        <w:keepNext w:val="0"/>
        <w:keepLines w:val="0"/>
        <w:widowControl w:val="0"/>
        <w:numPr>
          <w:ilvl w:val="0"/>
          <w:numId w:val="9"/>
        </w:numPr>
        <w:shd w:val="clear" w:color="auto" w:fill="auto"/>
        <w:tabs>
          <w:tab w:val="left" w:pos="422"/>
        </w:tabs>
        <w:bidi w:val="0"/>
        <w:spacing w:before="0" w:after="0" w:line="173" w:lineRule="auto"/>
        <w:ind w:left="0" w:right="0" w:firstLine="0"/>
      </w:pPr>
      <w:r>
        <w:rPr>
          <w:color w:val="000000"/>
          <w:spacing w:val="0"/>
          <w:w w:val="100"/>
          <w:position w:val="0"/>
          <w:shd w:val="clear" w:color="auto" w:fill="auto"/>
          <w:lang w:val="en-US" w:eastAsia="en-US" w:bidi="en-US"/>
        </w:rPr>
        <w:t>Lock in iron at the “T” body of the rotary units on the knife clamp seat.</w:t>
      </w:r>
    </w:p>
    <w:p>
      <w:pPr>
        <w:pStyle w:val="13"/>
        <w:keepNext w:val="0"/>
        <w:keepLines w:val="0"/>
        <w:widowControl w:val="0"/>
        <w:numPr>
          <w:ilvl w:val="0"/>
          <w:numId w:val="9"/>
        </w:numPr>
        <w:shd w:val="clear" w:color="auto" w:fill="auto"/>
        <w:tabs>
          <w:tab w:val="left" w:pos="422"/>
        </w:tabs>
        <w:bidi w:val="0"/>
        <w:spacing w:before="0" w:after="0" w:line="173" w:lineRule="auto"/>
        <w:ind w:left="0" w:right="0" w:firstLine="0"/>
      </w:pPr>
      <w:r>
        <w:rPr>
          <w:color w:val="000000"/>
          <w:spacing w:val="0"/>
          <w:w w:val="100"/>
          <w:position w:val="0"/>
          <w:shd w:val="clear" w:color="auto" w:fill="auto"/>
          <w:lang w:val="en-US" w:eastAsia="en-US" w:bidi="en-US"/>
        </w:rPr>
        <w:t>The knife control grip is shift to the eccentric rod handle.</w:t>
      </w:r>
    </w:p>
    <w:p>
      <w:pPr>
        <w:pStyle w:val="13"/>
        <w:keepNext w:val="0"/>
        <w:keepLines w:val="0"/>
        <w:widowControl w:val="0"/>
        <w:numPr>
          <w:ilvl w:val="0"/>
          <w:numId w:val="9"/>
        </w:numPr>
        <w:shd w:val="clear" w:color="auto" w:fill="auto"/>
        <w:tabs>
          <w:tab w:val="left" w:pos="422"/>
        </w:tabs>
        <w:bidi w:val="0"/>
        <w:spacing w:before="0" w:after="0" w:line="240" w:lineRule="auto"/>
        <w:ind w:left="0" w:right="0" w:firstLine="0"/>
        <w:jc w:val="left"/>
      </w:pPr>
      <w:r>
        <w:rPr>
          <w:color w:val="000000"/>
          <w:spacing w:val="0"/>
          <w:w w:val="100"/>
          <w:position w:val="0"/>
          <w:shd w:val="clear" w:color="auto" w:fill="auto"/>
          <w:lang w:val="en-US" w:eastAsia="en-US" w:bidi="en-US"/>
        </w:rPr>
        <w:t>The iron locking head on the knife clamp of the ”T” body of rotary unit and the knife holder with slide way.</w:t>
      </w:r>
    </w:p>
    <w:p>
      <w:pPr>
        <w:pStyle w:val="13"/>
        <w:keepNext w:val="0"/>
        <w:keepLines w:val="0"/>
        <w:widowControl w:val="0"/>
        <w:numPr>
          <w:ilvl w:val="0"/>
          <w:numId w:val="9"/>
        </w:numPr>
        <w:shd w:val="clear" w:color="auto" w:fill="auto"/>
        <w:tabs>
          <w:tab w:val="left" w:pos="422"/>
        </w:tabs>
        <w:bidi w:val="0"/>
        <w:spacing w:before="0" w:after="940" w:line="173" w:lineRule="auto"/>
        <w:ind w:left="0" w:right="0" w:firstLine="0"/>
      </w:pPr>
      <w:r>
        <w:rPr>
          <w:color w:val="000000"/>
          <w:spacing w:val="0"/>
          <w:w w:val="100"/>
          <w:position w:val="0"/>
          <w:shd w:val="clear" w:color="auto" w:fill="auto"/>
          <w:lang w:val="en-US" w:eastAsia="en-US" w:bidi="en-US"/>
        </w:rPr>
        <w:t>The grasping joystick of the blade.</w:t>
      </w:r>
    </w:p>
    <w:p>
      <w:pPr>
        <w:pStyle w:val="17"/>
        <w:keepNext w:val="0"/>
        <w:keepLines w:val="0"/>
        <w:widowControl w:val="0"/>
        <w:shd w:val="clear" w:color="auto" w:fill="auto"/>
        <w:bidi w:val="0"/>
        <w:spacing w:before="0" w:after="500" w:line="240" w:lineRule="auto"/>
        <w:ind w:left="0" w:right="0" w:firstLine="0"/>
      </w:pPr>
      <w:r>
        <w:rPr>
          <w:color w:val="000000"/>
          <w:spacing w:val="0"/>
          <w:w w:val="100"/>
          <w:position w:val="0"/>
          <w:shd w:val="clear" w:color="auto" w:fill="auto"/>
          <w:lang w:val="en-US" w:eastAsia="en-US" w:bidi="en-US"/>
        </w:rPr>
        <w:t xml:space="preserve">Notes </w:t>
      </w:r>
      <w:r>
        <w:rPr>
          <w:rFonts w:ascii="宋体" w:hAnsi="宋体" w:eastAsia="宋体" w:cs="宋体"/>
          <w:color w:val="000000"/>
          <w:spacing w:val="0"/>
          <w:w w:val="100"/>
          <w:position w:val="0"/>
          <w:sz w:val="28"/>
          <w:szCs w:val="28"/>
          <w:shd w:val="clear" w:color="auto" w:fill="auto"/>
          <w:lang w:val="en-US" w:eastAsia="en-US" w:bidi="en-US"/>
        </w:rPr>
        <w:t>：</w:t>
      </w:r>
      <w:r>
        <w:rPr>
          <w:color w:val="000000"/>
          <w:spacing w:val="0"/>
          <w:w w:val="100"/>
          <w:position w:val="0"/>
          <w:shd w:val="clear" w:color="auto" w:fill="auto"/>
          <w:lang w:val="en-US" w:eastAsia="en-US" w:bidi="en-US"/>
        </w:rPr>
        <w:t>Slice Reference</w:t>
      </w:r>
    </w:p>
    <w:p>
      <w:pPr>
        <w:pStyle w:val="13"/>
        <w:keepNext w:val="0"/>
        <w:keepLines w:val="0"/>
        <w:widowControl w:val="0"/>
        <w:shd w:val="clear" w:color="auto" w:fill="auto"/>
        <w:bidi w:val="0"/>
        <w:spacing w:before="0" w:after="0" w:line="399" w:lineRule="exact"/>
        <w:ind w:left="0" w:right="0" w:firstLine="0"/>
      </w:pPr>
      <w:r>
        <w:rPr>
          <w:b/>
          <w:bCs/>
          <w:color w:val="000000"/>
          <w:spacing w:val="0"/>
          <w:w w:val="100"/>
          <w:position w:val="0"/>
          <w:sz w:val="24"/>
          <w:szCs w:val="24"/>
          <w:shd w:val="clear" w:color="auto" w:fill="auto"/>
          <w:lang w:val="en-US" w:eastAsia="en-US" w:bidi="en-US"/>
        </w:rPr>
        <w:t xml:space="preserve">Note 1 </w:t>
      </w:r>
      <w:r>
        <w:rPr>
          <w:rFonts w:ascii="黑体" w:hAnsi="黑体" w:eastAsia="黑体" w:cs="黑体"/>
          <w:b/>
          <w:bCs/>
          <w:color w:val="000000"/>
          <w:spacing w:val="0"/>
          <w:w w:val="100"/>
          <w:position w:val="0"/>
          <w:sz w:val="24"/>
          <w:szCs w:val="24"/>
          <w:shd w:val="clear" w:color="auto" w:fill="auto"/>
          <w:lang w:val="en-US" w:eastAsia="en-US" w:bidi="en-US"/>
        </w:rPr>
        <w:t>：</w:t>
      </w:r>
      <w:r>
        <w:rPr>
          <w:color w:val="000000"/>
          <w:spacing w:val="0"/>
          <w:w w:val="100"/>
          <w:position w:val="0"/>
          <w:shd w:val="clear" w:color="auto" w:fill="auto"/>
          <w:lang w:val="en-US" w:eastAsia="en-US" w:bidi="en-US"/>
        </w:rPr>
        <w:t>When use the cryostat microtome, better to control the blade speed and correctly adjust the anti-rolling plate is an important factor to cut out high quality sections. The proper speed of the blade can only be acquired by practice experience, and the skillful control of the hand wheel. The adjust position of the anti-rolling plate is more. Sometimes they interfere with each other; it needs careful adjustment without random putting them on the blade edge.</w:t>
      </w:r>
    </w:p>
    <w:p>
      <w:pPr>
        <w:pStyle w:val="13"/>
        <w:keepNext w:val="0"/>
        <w:keepLines w:val="0"/>
        <w:widowControl w:val="0"/>
        <w:shd w:val="clear" w:color="auto" w:fill="auto"/>
        <w:bidi w:val="0"/>
        <w:spacing w:before="0" w:after="0" w:line="399" w:lineRule="exact"/>
        <w:ind w:left="0" w:right="0" w:firstLine="0"/>
      </w:pPr>
      <w:r>
        <w:rPr>
          <w:b/>
          <w:bCs/>
          <w:color w:val="000000"/>
          <w:spacing w:val="0"/>
          <w:w w:val="100"/>
          <w:position w:val="0"/>
          <w:sz w:val="24"/>
          <w:szCs w:val="24"/>
          <w:shd w:val="clear" w:color="auto" w:fill="auto"/>
          <w:lang w:val="en-US" w:eastAsia="en-US" w:bidi="en-US"/>
        </w:rPr>
        <w:t xml:space="preserve">Note 2 </w:t>
      </w:r>
      <w:r>
        <w:rPr>
          <w:rFonts w:ascii="黑体" w:hAnsi="黑体" w:eastAsia="黑体" w:cs="黑体"/>
          <w:b/>
          <w:bCs/>
          <w:color w:val="000000"/>
          <w:spacing w:val="0"/>
          <w:w w:val="100"/>
          <w:position w:val="0"/>
          <w:sz w:val="24"/>
          <w:szCs w:val="24"/>
          <w:shd w:val="clear" w:color="auto" w:fill="auto"/>
          <w:lang w:val="en-US" w:eastAsia="en-US" w:bidi="en-US"/>
        </w:rPr>
        <w:t>：</w:t>
      </w:r>
      <w:r>
        <w:rPr>
          <w:color w:val="000000"/>
          <w:spacing w:val="0"/>
          <w:w w:val="100"/>
          <w:position w:val="0"/>
          <w:shd w:val="clear" w:color="auto" w:fill="auto"/>
          <w:lang w:val="en-US" w:eastAsia="en-US" w:bidi="en-US"/>
        </w:rPr>
        <w:t>When freeze the living tissue, the water content in it will condensed into ice, the tissue will be hard. The hardness of it changes with the temperature, the lower temperature changes the harder the tissue becomes. Different tissue under different temperature, to have high quality sections, this skill can only be got through practice. Most cutting temperature of the specimen tissue without fat and formalin, better to select between -13</w:t>
      </w:r>
      <w:r>
        <w:rPr>
          <w:rFonts w:ascii="宋体" w:hAnsi="宋体" w:eastAsia="宋体" w:cs="宋体"/>
          <w:color w:val="000000"/>
          <w:spacing w:val="0"/>
          <w:w w:val="100"/>
          <w:position w:val="0"/>
          <w:sz w:val="20"/>
          <w:szCs w:val="20"/>
          <w:shd w:val="clear" w:color="auto" w:fill="auto"/>
          <w:lang w:val="en-US" w:eastAsia="en-US" w:bidi="en-US"/>
        </w:rPr>
        <w:t>C</w:t>
      </w:r>
      <w:r>
        <w:rPr>
          <w:rFonts w:ascii="黑体" w:hAnsi="黑体" w:eastAsia="黑体" w:cs="黑体"/>
          <w:color w:val="000000"/>
          <w:spacing w:val="0"/>
          <w:w w:val="100"/>
          <w:position w:val="0"/>
          <w:shd w:val="clear" w:color="auto" w:fill="auto"/>
          <w:lang w:val="zh-CN" w:eastAsia="zh-CN" w:bidi="zh-CN"/>
        </w:rPr>
        <w:t>〜</w:t>
      </w:r>
      <w:r>
        <w:rPr>
          <w:color w:val="000000"/>
          <w:spacing w:val="0"/>
          <w:w w:val="100"/>
          <w:position w:val="0"/>
          <w:shd w:val="clear" w:color="auto" w:fill="auto"/>
          <w:lang w:val="en-US" w:eastAsia="en-US" w:bidi="en-US"/>
        </w:rPr>
        <w:t>-23</w:t>
      </w:r>
      <w:r>
        <w:rPr>
          <w:rFonts w:ascii="宋体" w:hAnsi="宋体" w:eastAsia="宋体" w:cs="宋体"/>
          <w:color w:val="000000"/>
          <w:spacing w:val="0"/>
          <w:w w:val="100"/>
          <w:position w:val="0"/>
          <w:sz w:val="20"/>
          <w:szCs w:val="20"/>
          <w:shd w:val="clear" w:color="auto" w:fill="auto"/>
          <w:lang w:val="en-US" w:eastAsia="en-US" w:bidi="en-US"/>
        </w:rPr>
        <w:t xml:space="preserve">C </w:t>
      </w:r>
      <w:r>
        <w:rPr>
          <w:color w:val="000000"/>
          <w:spacing w:val="0"/>
          <w:w w:val="100"/>
          <w:position w:val="0"/>
          <w:shd w:val="clear" w:color="auto" w:fill="auto"/>
          <w:lang w:val="en-US" w:eastAsia="en-US" w:bidi="en-US"/>
        </w:rPr>
        <w:t>.</w:t>
      </w:r>
    </w:p>
    <w:p>
      <w:pPr>
        <w:pStyle w:val="13"/>
        <w:keepNext w:val="0"/>
        <w:keepLines w:val="0"/>
        <w:widowControl w:val="0"/>
        <w:shd w:val="clear" w:color="auto" w:fill="auto"/>
        <w:bidi w:val="0"/>
        <w:spacing w:before="0" w:after="0" w:line="399" w:lineRule="exact"/>
        <w:ind w:left="0" w:right="0" w:firstLine="0"/>
        <w:jc w:val="left"/>
      </w:pPr>
      <w:r>
        <w:rPr>
          <w:b/>
          <w:bCs/>
          <w:color w:val="000000"/>
          <w:spacing w:val="0"/>
          <w:w w:val="100"/>
          <w:position w:val="0"/>
          <w:sz w:val="24"/>
          <w:szCs w:val="24"/>
          <w:shd w:val="clear" w:color="auto" w:fill="auto"/>
          <w:lang w:val="en-US" w:eastAsia="en-US" w:bidi="en-US"/>
        </w:rPr>
        <w:t xml:space="preserve">Note </w:t>
      </w:r>
      <w:r>
        <w:rPr>
          <w:b/>
          <w:bCs/>
          <w:color w:val="000000"/>
          <w:spacing w:val="0"/>
          <w:w w:val="100"/>
          <w:position w:val="0"/>
          <w:sz w:val="24"/>
          <w:szCs w:val="24"/>
          <w:shd w:val="clear" w:color="auto" w:fill="auto"/>
          <w:lang w:val="zh-CN" w:eastAsia="zh-CN" w:bidi="zh-CN"/>
        </w:rPr>
        <w:t xml:space="preserve">3 </w:t>
      </w:r>
      <w:r>
        <w:rPr>
          <w:rFonts w:ascii="黑体" w:hAnsi="黑体" w:eastAsia="黑体" w:cs="黑体"/>
          <w:b/>
          <w:bCs/>
          <w:color w:val="000000"/>
          <w:spacing w:val="0"/>
          <w:w w:val="100"/>
          <w:position w:val="0"/>
          <w:sz w:val="24"/>
          <w:szCs w:val="24"/>
          <w:shd w:val="clear" w:color="auto" w:fill="auto"/>
          <w:lang w:val="en-US" w:eastAsia="en-US" w:bidi="en-US"/>
        </w:rPr>
        <w:t>：</w:t>
      </w:r>
      <w:r>
        <w:rPr>
          <w:color w:val="000000"/>
          <w:spacing w:val="0"/>
          <w:w w:val="100"/>
          <w:position w:val="0"/>
          <w:shd w:val="clear" w:color="auto" w:fill="auto"/>
          <w:lang w:val="en-US" w:eastAsia="en-US" w:bidi="en-US"/>
        </w:rPr>
        <w:t>In order to obtain high-quality pieces of tissue, pay attention to the following:</w:t>
      </w:r>
    </w:p>
    <w:p>
      <w:pPr>
        <w:pStyle w:val="13"/>
        <w:keepNext w:val="0"/>
        <w:keepLines w:val="0"/>
        <w:widowControl w:val="0"/>
        <w:numPr>
          <w:ilvl w:val="0"/>
          <w:numId w:val="9"/>
        </w:numPr>
        <w:shd w:val="clear" w:color="auto" w:fill="auto"/>
        <w:tabs>
          <w:tab w:val="left" w:pos="422"/>
        </w:tabs>
        <w:bidi w:val="0"/>
        <w:spacing w:before="0" w:after="0" w:line="173" w:lineRule="auto"/>
        <w:ind w:left="0" w:right="0" w:firstLine="0"/>
      </w:pPr>
      <w:r>
        <w:rPr>
          <w:color w:val="000000"/>
          <w:spacing w:val="0"/>
          <w:w w:val="100"/>
          <w:position w:val="0"/>
          <w:shd w:val="clear" w:color="auto" w:fill="auto"/>
          <w:lang w:val="en-US" w:eastAsia="en-US" w:bidi="en-US"/>
        </w:rPr>
        <w:t>Proper selection of working temperature in the chamber</w:t>
      </w:r>
    </w:p>
    <w:p>
      <w:pPr>
        <w:pStyle w:val="13"/>
        <w:keepNext w:val="0"/>
        <w:keepLines w:val="0"/>
        <w:widowControl w:val="0"/>
        <w:numPr>
          <w:ilvl w:val="0"/>
          <w:numId w:val="9"/>
        </w:numPr>
        <w:shd w:val="clear" w:color="auto" w:fill="auto"/>
        <w:tabs>
          <w:tab w:val="left" w:pos="422"/>
        </w:tabs>
        <w:bidi w:val="0"/>
        <w:spacing w:before="0" w:after="0" w:line="173" w:lineRule="auto"/>
        <w:ind w:left="0" w:right="0" w:firstLine="0"/>
      </w:pPr>
      <w:r>
        <w:rPr>
          <w:color w:val="000000"/>
          <w:spacing w:val="0"/>
          <w:w w:val="100"/>
          <w:position w:val="0"/>
          <w:shd w:val="clear" w:color="auto" w:fill="auto"/>
          <w:lang w:val="en-US" w:eastAsia="en-US" w:bidi="en-US"/>
        </w:rPr>
        <w:t>Correct slicing operation</w:t>
      </w:r>
    </w:p>
    <w:p>
      <w:pPr>
        <w:pStyle w:val="13"/>
        <w:keepNext w:val="0"/>
        <w:keepLines w:val="0"/>
        <w:widowControl w:val="0"/>
        <w:numPr>
          <w:ilvl w:val="0"/>
          <w:numId w:val="9"/>
        </w:numPr>
        <w:shd w:val="clear" w:color="auto" w:fill="auto"/>
        <w:tabs>
          <w:tab w:val="left" w:pos="422"/>
        </w:tabs>
        <w:bidi w:val="0"/>
        <w:spacing w:before="0" w:after="0" w:line="173" w:lineRule="auto"/>
        <w:ind w:left="0" w:right="0" w:firstLine="0"/>
      </w:pPr>
      <w:r>
        <w:rPr>
          <w:color w:val="000000"/>
          <w:spacing w:val="0"/>
          <w:w w:val="100"/>
          <w:position w:val="0"/>
          <w:shd w:val="clear" w:color="auto" w:fill="auto"/>
          <w:lang w:val="en-US" w:eastAsia="en-US" w:bidi="en-US"/>
        </w:rPr>
        <w:t>Fine adjustment of the anti-rolling plate</w:t>
      </w:r>
    </w:p>
    <w:p>
      <w:pPr>
        <w:pStyle w:val="13"/>
        <w:keepNext w:val="0"/>
        <w:keepLines w:val="0"/>
        <w:widowControl w:val="0"/>
        <w:numPr>
          <w:ilvl w:val="0"/>
          <w:numId w:val="9"/>
        </w:numPr>
        <w:shd w:val="clear" w:color="auto" w:fill="auto"/>
        <w:tabs>
          <w:tab w:val="left" w:pos="422"/>
        </w:tabs>
        <w:bidi w:val="0"/>
        <w:spacing w:before="0" w:after="0" w:line="173" w:lineRule="auto"/>
        <w:ind w:left="0" w:right="0" w:firstLine="0"/>
      </w:pPr>
      <w:r>
        <w:rPr>
          <w:color w:val="000000"/>
          <w:spacing w:val="0"/>
          <w:w w:val="100"/>
          <w:position w:val="0"/>
          <w:shd w:val="clear" w:color="auto" w:fill="auto"/>
          <w:lang w:val="en-US" w:eastAsia="en-US" w:bidi="en-US"/>
        </w:rPr>
        <w:t>Sharp slicing knife, correct cut angle</w:t>
      </w:r>
    </w:p>
    <w:p>
      <w:pPr>
        <w:pStyle w:val="13"/>
        <w:keepNext w:val="0"/>
        <w:keepLines w:val="0"/>
        <w:widowControl w:val="0"/>
        <w:shd w:val="clear" w:color="auto" w:fill="auto"/>
        <w:bidi w:val="0"/>
        <w:spacing w:before="0" w:after="100" w:line="399" w:lineRule="exact"/>
        <w:ind w:left="0" w:right="0" w:firstLine="0"/>
      </w:pPr>
      <w:r>
        <w:rPr>
          <w:b/>
          <w:bCs/>
          <w:color w:val="000000"/>
          <w:spacing w:val="0"/>
          <w:w w:val="100"/>
          <w:position w:val="0"/>
          <w:sz w:val="24"/>
          <w:szCs w:val="24"/>
          <w:shd w:val="clear" w:color="auto" w:fill="auto"/>
          <w:lang w:val="en-US" w:eastAsia="en-US" w:bidi="en-US"/>
        </w:rPr>
        <w:t xml:space="preserve">Note </w:t>
      </w:r>
      <w:r>
        <w:rPr>
          <w:b/>
          <w:bCs/>
          <w:color w:val="000000"/>
          <w:spacing w:val="0"/>
          <w:w w:val="100"/>
          <w:position w:val="0"/>
          <w:sz w:val="24"/>
          <w:szCs w:val="24"/>
          <w:shd w:val="clear" w:color="auto" w:fill="auto"/>
          <w:lang w:val="zh-CN" w:eastAsia="zh-CN" w:bidi="zh-CN"/>
        </w:rPr>
        <w:t xml:space="preserve">4 </w:t>
      </w:r>
      <w:r>
        <w:rPr>
          <w:rFonts w:ascii="黑体" w:hAnsi="黑体" w:eastAsia="黑体" w:cs="黑体"/>
          <w:b/>
          <w:bCs/>
          <w:color w:val="000000"/>
          <w:spacing w:val="0"/>
          <w:w w:val="100"/>
          <w:position w:val="0"/>
          <w:sz w:val="24"/>
          <w:szCs w:val="24"/>
          <w:shd w:val="clear" w:color="auto" w:fill="auto"/>
          <w:lang w:val="en-US" w:eastAsia="en-US" w:bidi="en-US"/>
        </w:rPr>
        <w:t>：</w:t>
      </w:r>
      <w:r>
        <w:rPr>
          <w:color w:val="000000"/>
          <w:spacing w:val="0"/>
          <w:w w:val="100"/>
          <w:position w:val="0"/>
          <w:shd w:val="clear" w:color="auto" w:fill="auto"/>
          <w:lang w:val="en-US" w:eastAsia="en-US" w:bidi="en-US"/>
        </w:rPr>
        <w:t>The freezing section is just opposite to paraffin slicing</w:t>
      </w:r>
      <w:r>
        <w:rPr>
          <w:rFonts w:ascii="黑体" w:hAnsi="黑体" w:eastAsia="黑体" w:cs="黑体"/>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the freezing section is not cut the long edge, better to cut the shorter edge which means the line of contact is shorter.</w:t>
      </w:r>
      <w:r>
        <w:br w:type="page"/>
      </w:r>
    </w:p>
    <w:p>
      <w:pPr>
        <w:widowControl w:val="0"/>
        <w:jc w:val="left"/>
        <w:rPr>
          <w:sz w:val="2"/>
          <w:szCs w:val="2"/>
        </w:rPr>
      </w:pPr>
      <w:r>
        <w:drawing>
          <wp:inline distT="0" distB="0" distL="114300" distR="114300">
            <wp:extent cx="5394960" cy="3450590"/>
            <wp:effectExtent l="0" t="0" r="15240" b="16510"/>
            <wp:docPr id="142" name="Picutre 142"/>
            <wp:cNvGraphicFramePr/>
            <a:graphic xmlns:a="http://schemas.openxmlformats.org/drawingml/2006/main">
              <a:graphicData uri="http://schemas.openxmlformats.org/drawingml/2006/picture">
                <pic:pic xmlns:pic="http://schemas.openxmlformats.org/drawingml/2006/picture">
                  <pic:nvPicPr>
                    <pic:cNvPr id="142" name="Picutre 142"/>
                    <pic:cNvPicPr/>
                  </pic:nvPicPr>
                  <pic:blipFill>
                    <a:blip r:embed="rId60"/>
                    <a:stretch>
                      <a:fillRect/>
                    </a:stretch>
                  </pic:blipFill>
                  <pic:spPr>
                    <a:xfrm>
                      <a:off x="0" y="0"/>
                      <a:ext cx="5394960" cy="3450590"/>
                    </a:xfrm>
                    <a:prstGeom prst="rect">
                      <a:avLst/>
                    </a:prstGeom>
                  </pic:spPr>
                </pic:pic>
              </a:graphicData>
            </a:graphic>
          </wp:inline>
        </w:drawing>
      </w:r>
    </w:p>
    <w:p>
      <w:pPr>
        <w:widowControl w:val="0"/>
        <w:spacing w:line="14" w:lineRule="exact"/>
      </w:pPr>
    </w:p>
    <w:sectPr>
      <w:footnotePr>
        <w:numFmt w:val="decimal"/>
      </w:footnotePr>
      <w:pgSz w:w="11900" w:h="16840"/>
      <w:pgMar w:top="1321" w:right="1294" w:bottom="1229" w:left="1055" w:header="0" w:footer="3" w:gutter="0"/>
      <w:cols w:space="72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86"/>
    <w:family w:val="auto"/>
    <w:pitch w:val="default"/>
    <w:sig w:usb0="E0002AFF" w:usb1="C0007843" w:usb2="00000009" w:usb3="00000000" w:csb0="400001FF" w:csb1="FFFF0000"/>
  </w:font>
  <w:font w:name="Arial">
    <w:panose1 w:val="020B0604020202020204"/>
    <w:charset w:val="00"/>
    <w:family w:val="auto"/>
    <w:pitch w:val="default"/>
    <w:sig w:usb0="E0002AFF" w:usb1="C0007843" w:usb2="00000009" w:usb3="00000000" w:csb0="400001FF" w:csb1="FFFF0000"/>
  </w:font>
  <w:font w:name="Malgun Gothic">
    <w:panose1 w:val="020B0503020000020004"/>
    <w:charset w:val="81"/>
    <w:family w:val="auto"/>
    <w:pitch w:val="default"/>
    <w:sig w:usb0="900002AF" w:usb1="01D77CFB" w:usb2="00000012" w:usb3="00000000" w:csb0="00080001" w:csb1="00000000"/>
  </w:font>
  <w:font w:name="Trebuchet MS">
    <w:panose1 w:val="020B0603020202020204"/>
    <w:charset w:val="00"/>
    <w:family w:val="auto"/>
    <w:pitch w:val="default"/>
    <w:sig w:usb0="00000287" w:usb1="00000000" w:usb2="00000000" w:usb3="00000000" w:csb0="2000009F" w:csb1="00000000"/>
  </w:font>
  <w:font w:name="新宋体">
    <w:panose1 w:val="02010609030101010101"/>
    <w:charset w:val="86"/>
    <w:family w:val="auto"/>
    <w:pitch w:val="default"/>
    <w:sig w:usb0="000000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2FF" w:usb1="400004FF" w:usb2="00000000" w:usb3="00000000" w:csb0="2000019F" w:csb1="00000000"/>
  </w:font>
  <w:font w:name="Courier New">
    <w:panose1 w:val="02070309020205020404"/>
    <w:charset w:val="00"/>
    <w:family w:val="auto"/>
    <w:pitch w:val="default"/>
    <w:sig w:usb0="E0002AFF" w:usb1="C0007843" w:usb2="00000009" w:usb3="00000000" w:csb0="400001FF" w:csb1="FFFF0000"/>
  </w:font>
  <w:font w:name="Comic Sans MS">
    <w:panose1 w:val="030F0702030302020204"/>
    <w:charset w:val="00"/>
    <w:family w:val="auto"/>
    <w:pitch w:val="default"/>
    <w:sig w:usb0="00000287" w:usb1="00000000" w:usb2="00000000" w:usb3="00000000" w:csb0="2000009F" w:csb1="00000000"/>
  </w:font>
  <w:font w:name="Constantia">
    <w:panose1 w:val="02030602050306030303"/>
    <w:charset w:val="00"/>
    <w:family w:val="auto"/>
    <w:pitch w:val="default"/>
    <w:sig w:usb0="A00002EF" w:usb1="4000204B" w:usb2="00000000" w:usb3="00000000" w:csb0="2000019F" w:csb1="00000000"/>
  </w:font>
  <w:font w:name="Corbel">
    <w:panose1 w:val="020B0503020204020204"/>
    <w:charset w:val="00"/>
    <w:family w:val="auto"/>
    <w:pitch w:val="default"/>
    <w:sig w:usb0="A00002EF" w:usb1="4000A44B" w:usb2="00000000" w:usb3="00000000" w:csb0="2000019F" w:csb1="00000000"/>
  </w:font>
  <w:font w:name="Cordia New">
    <w:panose1 w:val="020B0304020202020204"/>
    <w:charset w:val="00"/>
    <w:family w:val="auto"/>
    <w:pitch w:val="default"/>
    <w:sig w:usb0="81000003" w:usb1="00000000" w:usb2="00000000" w:usb3="00000000" w:csb0="00010001" w:csb1="00000000"/>
  </w:font>
  <w:font w:name="CordiaUPC">
    <w:panose1 w:val="020B0304020202020204"/>
    <w:charset w:val="00"/>
    <w:family w:val="auto"/>
    <w:pitch w:val="default"/>
    <w:sig w:usb0="81000003" w:usb1="00000000" w:usb2="00000000" w:usb3="00000000" w:csb0="00010001" w:csb1="00000000"/>
  </w:font>
  <w:font w:name="DaunPenh">
    <w:panose1 w:val="01010101010101010101"/>
    <w:charset w:val="00"/>
    <w:family w:val="auto"/>
    <w:pitch w:val="default"/>
    <w:sig w:usb0="00000003" w:usb1="00000000" w:usb2="00010000" w:usb3="00000000" w:csb0="00000001" w:csb1="00000000"/>
  </w:font>
  <w:font w:name="David">
    <w:panose1 w:val="020E0502060401010101"/>
    <w:charset w:val="00"/>
    <w:family w:val="auto"/>
    <w:pitch w:val="default"/>
    <w:sig w:usb0="00000801" w:usb1="00000000" w:usb2="00000000" w:usb3="00000000" w:csb0="00000020" w:csb1="00200000"/>
  </w:font>
  <w:font w:name="DilleniaUPC">
    <w:panose1 w:val="02020603050405020304"/>
    <w:charset w:val="00"/>
    <w:family w:val="auto"/>
    <w:pitch w:val="default"/>
    <w:sig w:usb0="81000027" w:usb1="00000002" w:usb2="00000000" w:usb3="00000000" w:csb0="00010001" w:csb1="00000000"/>
  </w:font>
  <w:font w:name="Consolas">
    <w:panose1 w:val="020B0609020204030204"/>
    <w:charset w:val="00"/>
    <w:family w:val="auto"/>
    <w:pitch w:val="default"/>
    <w:sig w:usb0="E10002FF" w:usb1="4000FCFF" w:usb2="00000009" w:usb3="00000000" w:csb0="6000019F" w:csb1="DFD70000"/>
  </w:font>
  <w:font w:name="Candara">
    <w:panose1 w:val="020E0502030303020204"/>
    <w:charset w:val="00"/>
    <w:family w:val="auto"/>
    <w:pitch w:val="default"/>
    <w:sig w:usb0="A00002EF" w:usb1="4000A44B" w:usb2="00000000" w:usb3="00000000" w:csb0="2000019F" w:csb1="00000000"/>
  </w:font>
  <w:font w:name="Cambria Math">
    <w:panose1 w:val="02040503050406030204"/>
    <w:charset w:val="00"/>
    <w:family w:val="auto"/>
    <w:pitch w:val="default"/>
    <w:sig w:usb0="E00002FF" w:usb1="420024FF" w:usb2="00000000" w:usb3="00000000" w:csb0="2000019F" w:csb1="00000000"/>
  </w:font>
  <w:font w:name="DokChampa">
    <w:panose1 w:val="020B0604020202020204"/>
    <w:charset w:val="00"/>
    <w:family w:val="auto"/>
    <w:pitch w:val="default"/>
    <w:sig w:usb0="03000003" w:usb1="00000000" w:usb2="00000000" w:usb3="00000000" w:csb0="40010001" w:csb1="00000000"/>
  </w:font>
  <w:font w:name="Ebrima">
    <w:panose1 w:val="02000000000000000000"/>
    <w:charset w:val="00"/>
    <w:family w:val="auto"/>
    <w:pitch w:val="default"/>
    <w:sig w:usb0="A000505F" w:usb1="02000041" w:usb2="00000000" w:usb3="00000404" w:csb0="00000093" w:csb1="00000000"/>
  </w:font>
  <w:font w:name="Euphemia">
    <w:panose1 w:val="020B0503040102020104"/>
    <w:charset w:val="00"/>
    <w:family w:val="auto"/>
    <w:pitch w:val="default"/>
    <w:sig w:usb0="8000006F" w:usb1="0000004A" w:usb2="00002000" w:usb3="00000000" w:csb0="00000001" w:csb1="00000000"/>
  </w:font>
  <w:font w:name="Franklin Gothic Medium">
    <w:panose1 w:val="020B0603020102020204"/>
    <w:charset w:val="00"/>
    <w:family w:val="auto"/>
    <w:pitch w:val="default"/>
    <w:sig w:usb0="00000287" w:usb1="00000000" w:usb2="00000000" w:usb3="00000000" w:csb0="2000009F" w:csb1="DFD70000"/>
  </w:font>
  <w:font w:name="FreesiaUPC">
    <w:panose1 w:val="020B0604020202020204"/>
    <w:charset w:val="00"/>
    <w:family w:val="auto"/>
    <w:pitch w:val="default"/>
    <w:sig w:usb0="01000007" w:usb1="00000002" w:usb2="00000000" w:usb3="00000000" w:csb0="00010001" w:csb1="00000000"/>
  </w:font>
  <w:font w:name="Georgia">
    <w:panose1 w:val="02040502050405020303"/>
    <w:charset w:val="00"/>
    <w:family w:val="auto"/>
    <w:pitch w:val="default"/>
    <w:sig w:usb0="00000287" w:usb1="00000000" w:usb2="00000000" w:usb3="00000000" w:csb0="2000009F" w:csb1="00000000"/>
  </w:font>
  <w:font w:name="腾祥凌黑简">
    <w:panose1 w:val="01010104010101010101"/>
    <w:charset w:val="86"/>
    <w:family w:val="auto"/>
    <w:pitch w:val="default"/>
    <w:sig w:usb0="800002BF" w:usb1="18CF6CFA" w:usb2="00000012" w:usb3="00000000" w:csb0="00040001" w:csb1="00000000"/>
  </w:font>
  <w:font w:name="行楷体">
    <w:panose1 w:val="02010609000101010101"/>
    <w:charset w:val="00"/>
    <w:family w:val="auto"/>
    <w:pitch w:val="default"/>
    <w:sig w:usb0="00000000" w:usb1="00000000" w:usb2="00000000" w:usb3="00000000" w:csb0="00000000" w:csb1="00000000"/>
  </w:font>
  <w:font w:name="金梅粗黑體">
    <w:panose1 w:val="02010609000101010101"/>
    <w:charset w:val="00"/>
    <w:family w:val="auto"/>
    <w:pitch w:val="default"/>
    <w:sig w:usb0="00000000" w:usb1="00000000" w:usb2="00000000" w:usb3="00000000" w:csb0="00000000" w:csb1="00000000"/>
  </w:font>
  <w:font w:name="长城大标宋体">
    <w:panose1 w:val="02010609010101010101"/>
    <w:charset w:val="00"/>
    <w:family w:val="auto"/>
    <w:pitch w:val="default"/>
    <w:sig w:usb0="00000000" w:usb1="00000000" w:usb2="00000000" w:usb3="00000000" w:csb0="00000000" w:csb1="00000000"/>
  </w:font>
  <w:font w:name="Batang">
    <w:panose1 w:val="02030600000101010101"/>
    <w:charset w:val="81"/>
    <w:family w:val="auto"/>
    <w:pitch w:val="default"/>
    <w:sig w:usb0="B00002AF" w:usb1="69D77CFB" w:usb2="00000030" w:usb3="00000000" w:csb0="4008009F" w:csb1="DFD70000"/>
  </w:font>
  <w:font w:name="DFKai-SB">
    <w:panose1 w:val="03000509000000000000"/>
    <w:charset w:val="88"/>
    <w:family w:val="auto"/>
    <w:pitch w:val="default"/>
    <w:sig w:usb0="00000003" w:usb1="082E0000" w:usb2="00000016" w:usb3="00000000" w:csb0="00100001" w:csb1="00000000"/>
  </w:font>
  <w:font w:name="Dotum">
    <w:panose1 w:val="020B0600000101010101"/>
    <w:charset w:val="81"/>
    <w:family w:val="auto"/>
    <w:pitch w:val="default"/>
    <w:sig w:usb0="B00002AF" w:usb1="69D77CFB" w:usb2="00000030" w:usb3="00000000" w:csb0="4008009F" w:csb1="DFD70000"/>
  </w:font>
  <w:font w:name="DotumChe">
    <w:panose1 w:val="020B0609000101010101"/>
    <w:charset w:val="81"/>
    <w:family w:val="auto"/>
    <w:pitch w:val="default"/>
    <w:sig w:usb0="B00002AF" w:usb1="69D77CFB" w:usb2="00000030" w:usb3="00000000" w:csb0="4008009F" w:csb1="DFD70000"/>
  </w:font>
  <w:font w:name="Microsoft JhengHei">
    <w:panose1 w:val="020B0604030504040204"/>
    <w:charset w:val="88"/>
    <w:family w:val="auto"/>
    <w:pitch w:val="default"/>
    <w:sig w:usb0="00000087" w:usb1="28AF4000" w:usb2="00000016" w:usb3="00000000" w:csb0="00100009" w:csb1="00000000"/>
  </w:font>
  <w:font w:name="Meiryo UI">
    <w:panose1 w:val="020B0604030504040204"/>
    <w:charset w:val="80"/>
    <w:family w:val="auto"/>
    <w:pitch w:val="default"/>
    <w:sig w:usb0="E10102FF" w:usb1="EAC7FFFF" w:usb2="00010012" w:usb3="00000000" w:csb0="6002009F" w:csb1="DFD70000"/>
  </w:font>
  <w:font w:name="Hiragino Sans GB W6">
    <w:panose1 w:val="020B06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4" w:lineRule="exact"/>
    </w:pPr>
    <w:r>
      <mc:AlternateContent>
        <mc:Choice Requires="wps">
          <w:drawing>
            <wp:anchor distT="0" distB="0" distL="0" distR="0" simplePos="0" relativeHeight="62915584" behindDoc="1" locked="0" layoutInCell="1" allowOverlap="1">
              <wp:simplePos x="0" y="0"/>
              <wp:positionH relativeFrom="page">
                <wp:posOffset>3630930</wp:posOffset>
              </wp:positionH>
              <wp:positionV relativeFrom="page">
                <wp:posOffset>9949815</wp:posOffset>
              </wp:positionV>
              <wp:extent cx="115570" cy="115570"/>
              <wp:effectExtent l="0" t="0" r="0" b="0"/>
              <wp:wrapNone/>
              <wp:docPr id="4" name="Shape 4"/>
              <wp:cNvGraphicFramePr/>
              <a:graphic xmlns:a="http://schemas.openxmlformats.org/drawingml/2006/main">
                <a:graphicData uri="http://schemas.microsoft.com/office/word/2010/wordprocessingShape">
                  <wps:wsp>
                    <wps:cNvSpPr txBox="1"/>
                    <wps:spPr>
                      <a:xfrm>
                        <a:off x="0" y="0"/>
                        <a:ext cx="115570" cy="115570"/>
                      </a:xfrm>
                      <a:prstGeom prst="rect">
                        <a:avLst/>
                      </a:prstGeom>
                      <a:noFill/>
                    </wps:spPr>
                    <wps:txbx>
                      <w:txbxContent>
                        <w:p>
                          <w:pPr>
                            <w:pStyle w:val="7"/>
                            <w:keepNext w:val="0"/>
                            <w:keepLines w:val="0"/>
                            <w:widowControl w:val="0"/>
                            <w:shd w:val="clear" w:color="auto" w:fill="auto"/>
                            <w:bidi w:val="0"/>
                            <w:spacing w:before="0" w:after="0" w:line="240" w:lineRule="auto"/>
                            <w:ind w:left="0" w:right="0" w:firstLine="0"/>
                            <w:jc w:val="left"/>
                            <w:rPr>
                              <w:sz w:val="18"/>
                              <w:szCs w:val="18"/>
                            </w:rPr>
                          </w:pPr>
                          <w:r>
                            <w:fldChar w:fldCharType="begin"/>
                          </w:r>
                          <w:r>
                            <w:instrText xml:space="preserve"> PAGE \* MERGEFORMAT </w:instrText>
                          </w:r>
                          <w:r>
                            <w:fldChar w:fldCharType="separate"/>
                          </w:r>
                          <w:r>
                            <w:rPr>
                              <w:color w:val="000000"/>
                              <w:spacing w:val="0"/>
                              <w:w w:val="100"/>
                              <w:position w:val="0"/>
                              <w:sz w:val="18"/>
                              <w:szCs w:val="18"/>
                              <w:shd w:val="clear" w:color="auto" w:fill="auto"/>
                              <w:lang w:val="zh-CN" w:eastAsia="zh-CN" w:bidi="zh-CN"/>
                            </w:rPr>
                            <w:t>#</w:t>
                          </w:r>
                          <w:r>
                            <w:rPr>
                              <w:color w:val="000000"/>
                              <w:spacing w:val="0"/>
                              <w:w w:val="100"/>
                              <w:position w:val="0"/>
                              <w:sz w:val="18"/>
                              <w:szCs w:val="18"/>
                              <w:shd w:val="clear" w:color="auto" w:fill="auto"/>
                              <w:lang w:val="zh-CN" w:eastAsia="zh-CN" w:bidi="zh-CN"/>
                            </w:rPr>
                            <w:fldChar w:fldCharType="end"/>
                          </w:r>
                        </w:p>
                      </w:txbxContent>
                    </wps:txbx>
                    <wps:bodyPr wrap="none" lIns="0" tIns="0" rIns="0" bIns="0">
                      <a:spAutoFit/>
                    </wps:bodyPr>
                  </wps:wsp>
                </a:graphicData>
              </a:graphic>
            </wp:anchor>
          </w:drawing>
        </mc:Choice>
        <mc:Fallback>
          <w:pict>
            <v:shape id="Shape 4" o:spid="_x0000_s1026" o:spt="202" type="#_x0000_t202" style="position:absolute;left:0pt;margin-left:285.9pt;margin-top:783.45pt;height:9.1pt;width:9.1pt;mso-position-horizontal-relative:page;mso-position-vertical-relative:page;mso-wrap-style:none;z-index:-440400896;mso-width-relative:page;mso-height-relative:page;" filled="f" stroked="f" coordsize="21600,21600" o:gfxdata="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">
              <v:fill on="f" focussize="0,0"/>
              <v:stroke on="f"/>
              <v:imagedata o:title=""/>
              <o:lock v:ext="edit" aspectratio="f"/>
              <v:textbox inset="0mm,0mm,0mm,0mm" style="mso-fit-shape-to-text:t;">
                <w:txbxContent>
                  <w:p>
                    <w:pPr>
                      <w:pStyle w:val="7"/>
                      <w:keepNext w:val="0"/>
                      <w:keepLines w:val="0"/>
                      <w:widowControl w:val="0"/>
                      <w:shd w:val="clear" w:color="auto" w:fill="auto"/>
                      <w:bidi w:val="0"/>
                      <w:spacing w:before="0" w:after="0" w:line="240" w:lineRule="auto"/>
                      <w:ind w:left="0" w:right="0" w:firstLine="0"/>
                      <w:jc w:val="left"/>
                      <w:rPr>
                        <w:sz w:val="18"/>
                        <w:szCs w:val="18"/>
                      </w:rPr>
                    </w:pPr>
                    <w:r>
                      <w:fldChar w:fldCharType="begin"/>
                    </w:r>
                    <w:r>
                      <w:instrText xml:space="preserve"> PAGE \* MERGEFORMAT </w:instrText>
                    </w:r>
                    <w:r>
                      <w:fldChar w:fldCharType="separate"/>
                    </w:r>
                    <w:r>
                      <w:rPr>
                        <w:color w:val="000000"/>
                        <w:spacing w:val="0"/>
                        <w:w w:val="100"/>
                        <w:position w:val="0"/>
                        <w:sz w:val="18"/>
                        <w:szCs w:val="18"/>
                        <w:shd w:val="clear" w:color="auto" w:fill="auto"/>
                        <w:lang w:val="zh-CN" w:eastAsia="zh-CN" w:bidi="zh-CN"/>
                      </w:rPr>
                      <w:t>#</w:t>
                    </w:r>
                    <w:r>
                      <w:rPr>
                        <w:color w:val="000000"/>
                        <w:spacing w:val="0"/>
                        <w:w w:val="100"/>
                        <w:position w:val="0"/>
                        <w:sz w:val="18"/>
                        <w:szCs w:val="18"/>
                        <w:shd w:val="clear" w:color="auto" w:fill="auto"/>
                        <w:lang w:val="zh-CN" w:eastAsia="zh-CN" w:bidi="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4" w:lineRule="exact"/>
    </w:pPr>
    <w:r>
      <mc:AlternateContent>
        <mc:Choice Requires="wps">
          <w:drawing>
            <wp:anchor distT="0" distB="0" distL="0" distR="0" simplePos="0" relativeHeight="62915584" behindDoc="1" locked="0" layoutInCell="1" allowOverlap="1">
              <wp:simplePos x="0" y="0"/>
              <wp:positionH relativeFrom="page">
                <wp:posOffset>3672840</wp:posOffset>
              </wp:positionH>
              <wp:positionV relativeFrom="page">
                <wp:posOffset>9965690</wp:posOffset>
              </wp:positionV>
              <wp:extent cx="57785" cy="113030"/>
              <wp:effectExtent l="0" t="0" r="0" b="0"/>
              <wp:wrapNone/>
              <wp:docPr id="6" name="Shape 6"/>
              <wp:cNvGraphicFramePr/>
              <a:graphic xmlns:a="http://schemas.openxmlformats.org/drawingml/2006/main">
                <a:graphicData uri="http://schemas.microsoft.com/office/word/2010/wordprocessingShape">
                  <wps:wsp>
                    <wps:cNvSpPr txBox="1"/>
                    <wps:spPr>
                      <a:xfrm>
                        <a:off x="0" y="0"/>
                        <a:ext cx="57785" cy="113030"/>
                      </a:xfrm>
                      <a:prstGeom prst="rect">
                        <a:avLst/>
                      </a:prstGeom>
                      <a:noFill/>
                    </wps:spPr>
                    <wps:txbx>
                      <w:txbxContent>
                        <w:p>
                          <w:pPr>
                            <w:pStyle w:val="7"/>
                            <w:keepNext w:val="0"/>
                            <w:keepLines w:val="0"/>
                            <w:widowControl w:val="0"/>
                            <w:shd w:val="clear" w:color="auto" w:fill="auto"/>
                            <w:bidi w:val="0"/>
                            <w:spacing w:before="0" w:after="0" w:line="240" w:lineRule="auto"/>
                            <w:ind w:left="0" w:right="0" w:firstLine="0"/>
                            <w:jc w:val="left"/>
                            <w:rPr>
                              <w:sz w:val="18"/>
                              <w:szCs w:val="18"/>
                            </w:rPr>
                          </w:pPr>
                          <w:r>
                            <w:fldChar w:fldCharType="begin"/>
                          </w:r>
                          <w:r>
                            <w:instrText xml:space="preserve"> PAGE \* MERGEFORMAT </w:instrText>
                          </w:r>
                          <w:r>
                            <w:fldChar w:fldCharType="separate"/>
                          </w:r>
                          <w:r>
                            <w:rPr>
                              <w:color w:val="000000"/>
                              <w:spacing w:val="0"/>
                              <w:w w:val="100"/>
                              <w:position w:val="0"/>
                              <w:sz w:val="18"/>
                              <w:szCs w:val="18"/>
                              <w:shd w:val="clear" w:color="auto" w:fill="auto"/>
                              <w:lang w:val="en-US" w:eastAsia="en-US" w:bidi="en-US"/>
                            </w:rPr>
                            <w:t>#</w:t>
                          </w:r>
                          <w:r>
                            <w:rPr>
                              <w:color w:val="000000"/>
                              <w:spacing w:val="0"/>
                              <w:w w:val="100"/>
                              <w:position w:val="0"/>
                              <w:sz w:val="18"/>
                              <w:szCs w:val="18"/>
                              <w:shd w:val="clear" w:color="auto" w:fill="auto"/>
                              <w:lang w:val="en-US" w:eastAsia="en-US" w:bidi="en-US"/>
                            </w:rPr>
                            <w:fldChar w:fldCharType="end"/>
                          </w:r>
                        </w:p>
                      </w:txbxContent>
                    </wps:txbx>
                    <wps:bodyPr wrap="none" lIns="0" tIns="0" rIns="0" bIns="0">
                      <a:spAutoFit/>
                    </wps:bodyPr>
                  </wps:wsp>
                </a:graphicData>
              </a:graphic>
            </wp:anchor>
          </w:drawing>
        </mc:Choice>
        <mc:Fallback>
          <w:pict>
            <v:shape id="Shape 6" o:spid="_x0000_s1026" o:spt="202" type="#_x0000_t202" style="position:absolute;left:0pt;margin-left:289.2pt;margin-top:784.7pt;height:8.9pt;width:4.55pt;mso-position-horizontal-relative:page;mso-position-vertical-relative:page;mso-wrap-style:none;z-index:-440400896;mso-width-relative:page;mso-height-relative:page;" filled="f" stroked="f" coordsize="21600,21600" o:gfxdata="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">
              <v:fill on="f" focussize="0,0"/>
              <v:stroke on="f"/>
              <v:imagedata o:title=""/>
              <o:lock v:ext="edit" aspectratio="f"/>
              <v:textbox inset="0mm,0mm,0mm,0mm" style="mso-fit-shape-to-text:t;">
                <w:txbxContent>
                  <w:p>
                    <w:pPr>
                      <w:pStyle w:val="7"/>
                      <w:keepNext w:val="0"/>
                      <w:keepLines w:val="0"/>
                      <w:widowControl w:val="0"/>
                      <w:shd w:val="clear" w:color="auto" w:fill="auto"/>
                      <w:bidi w:val="0"/>
                      <w:spacing w:before="0" w:after="0" w:line="240" w:lineRule="auto"/>
                      <w:ind w:left="0" w:right="0" w:firstLine="0"/>
                      <w:jc w:val="left"/>
                      <w:rPr>
                        <w:sz w:val="18"/>
                        <w:szCs w:val="18"/>
                      </w:rPr>
                    </w:pPr>
                    <w:r>
                      <w:fldChar w:fldCharType="begin"/>
                    </w:r>
                    <w:r>
                      <w:instrText xml:space="preserve"> PAGE \* MERGEFORMAT </w:instrText>
                    </w:r>
                    <w:r>
                      <w:fldChar w:fldCharType="separate"/>
                    </w:r>
                    <w:r>
                      <w:rPr>
                        <w:color w:val="000000"/>
                        <w:spacing w:val="0"/>
                        <w:w w:val="100"/>
                        <w:position w:val="0"/>
                        <w:sz w:val="18"/>
                        <w:szCs w:val="18"/>
                        <w:shd w:val="clear" w:color="auto" w:fill="auto"/>
                        <w:lang w:val="en-US" w:eastAsia="en-US" w:bidi="en-US"/>
                      </w:rPr>
                      <w:t>#</w:t>
                    </w:r>
                    <w:r>
                      <w:rPr>
                        <w:color w:val="000000"/>
                        <w:spacing w:val="0"/>
                        <w:w w:val="100"/>
                        <w:position w:val="0"/>
                        <w:sz w:val="18"/>
                        <w:szCs w:val="18"/>
                        <w:shd w:val="clear" w:color="auto" w:fill="auto"/>
                        <w:lang w:val="en-US" w:eastAsia="en-US" w:bidi="en-US"/>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4" w:lineRule="exact"/>
    </w:pPr>
    <w:r>
      <mc:AlternateContent>
        <mc:Choice Requires="wps">
          <w:drawing>
            <wp:anchor distT="0" distB="0" distL="114300" distR="114300" simplePos="0" relativeHeight="1024" behindDoc="1" locked="0" layoutInCell="1" allowOverlap="1">
              <wp:simplePos x="0" y="0"/>
              <wp:positionH relativeFrom="page">
                <wp:posOffset>731520</wp:posOffset>
              </wp:positionH>
              <wp:positionV relativeFrom="page">
                <wp:posOffset>833755</wp:posOffset>
              </wp:positionV>
              <wp:extent cx="5943600" cy="0"/>
              <wp:effectExtent l="0" t="0" r="0" b="0"/>
              <wp:wrapNone/>
              <wp:docPr id="3" name="Shape 3"/>
              <wp:cNvGraphicFramePr/>
              <a:graphic xmlns:a="http://schemas.openxmlformats.org/drawingml/2006/main">
                <a:graphicData uri="http://schemas.microsoft.com/office/word/2010/wordprocessingShape">
                  <wps:wsp>
                    <wps:cNvCnPr/>
                    <wps:spPr>
                      <a:xfrm>
                        <a:off x="0" y="0"/>
                        <a:ext cx="5943600" cy="0"/>
                      </a:xfrm>
                      <a:prstGeom prst="straightConnector1">
                        <a:avLst/>
                      </a:prstGeom>
                      <a:ln w="12700">
                        <a:solidFill>
                          <a:srgbClr val="FFFFFF"/>
                        </a:solidFill>
                      </a:ln>
                    </wps:spPr>
                    <wps:bodyPr/>
                  </wps:wsp>
                </a:graphicData>
              </a:graphic>
            </wp:anchor>
          </w:drawing>
        </mc:Choice>
        <mc:Fallback>
          <w:pict>
            <v:shape id="Shape 3" o:spid="_x0000_s1026" o:spt="32" type="#_x0000_t32" style="position:absolute;left:0pt;margin-left:57.6pt;margin-top:65.65pt;height:0pt;width:468pt;mso-position-horizontal-relative:page;mso-position-vertical-relative:page;z-index:-503315456;mso-width-relative:page;mso-height-relative:page;" filled="f" stroked="t" coordsize="21600,21600" o:gfxdata="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">
              <v:fill on="f" focussize="0,0"/>
              <v:stroke weight="1pt" color="#FFFFFF" joinstyle="round"/>
              <v:imagedata o:title=""/>
              <o:lock v:ext="edit" aspectratio="f"/>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4"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tentative="0">
      <w:start w:val="3"/>
      <w:numFmt w:val="decimal"/>
      <w:lvlText w:val="%1."/>
      <w:lvlJc w:val="left"/>
      <w:rPr>
        <w:rFonts w:ascii="Arial" w:hAnsi="Arial" w:eastAsia="Arial" w:cs="Arial"/>
        <w:b/>
        <w:bCs/>
        <w:i w:val="0"/>
        <w:iCs w:val="0"/>
        <w:smallCaps w:val="0"/>
        <w:strike w:val="0"/>
        <w:color w:val="000000"/>
        <w:spacing w:val="0"/>
        <w:w w:val="100"/>
        <w:position w:val="0"/>
        <w:sz w:val="28"/>
        <w:szCs w:val="28"/>
        <w:u w:val="none"/>
        <w:shd w:val="clear" w:color="auto" w:fill="auto"/>
        <w:lang w:val="en-US" w:eastAsia="en-US" w:bidi="en-US"/>
      </w:rPr>
    </w:lvl>
    <w:lvl w:ilvl="1" w:tentative="0">
      <w:start w:val="1"/>
      <w:numFmt w:val="decimal"/>
      <w:lvlText w:val="%1.%2"/>
      <w:lvlJc w:val="left"/>
      <w:rPr>
        <w:rFonts w:ascii="Arial" w:hAnsi="Arial" w:eastAsia="Arial" w:cs="Arial"/>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1">
    <w:nsid w:val="9C8AC8EF"/>
    <w:multiLevelType w:val="singleLevel"/>
    <w:tmpl w:val="9C8AC8EF"/>
    <w:lvl w:ilvl="0" w:tentative="0">
      <w:start w:val="1"/>
      <w:numFmt w:val="decimal"/>
      <w:lvlText w:val="6.2.2.%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2">
    <w:nsid w:val="B5E306ED"/>
    <w:multiLevelType w:val="singleLevel"/>
    <w:tmpl w:val="B5E306ED"/>
    <w:lvl w:ilvl="0" w:tentative="0">
      <w:start w:val="1"/>
      <w:numFmt w:val="decimal"/>
      <w:lvlText w:val="6.2.%1"/>
      <w:lvlJc w:val="left"/>
      <w:rPr>
        <w:rFonts w:ascii="Arial" w:hAnsi="Arial" w:eastAsia="Arial" w:cs="Arial"/>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
    <w:nsid w:val="BF205925"/>
    <w:multiLevelType w:val="singleLevel"/>
    <w:tmpl w:val="BF205925"/>
    <w:lvl w:ilvl="0" w:tentative="0">
      <w:start w:val="1"/>
      <w:numFmt w:val="decimal"/>
      <w:lvlText w:val="6.%1"/>
      <w:lvlJc w:val="left"/>
      <w:rPr>
        <w:rFonts w:ascii="Arial" w:hAnsi="Arial" w:eastAsia="Arial" w:cs="Arial"/>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
    <w:nsid w:val="C8879AEF"/>
    <w:multiLevelType w:val="singleLevel"/>
    <w:tmpl w:val="C8879AEF"/>
    <w:lvl w:ilvl="0" w:tentative="0">
      <w:start w:val="1"/>
      <w:numFmt w:val="decimal"/>
      <w:lvlText w:val="5.2.%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zh-CN" w:eastAsia="zh-CN" w:bidi="zh-CN"/>
      </w:rPr>
    </w:lvl>
  </w:abstractNum>
  <w:abstractNum w:abstractNumId="5">
    <w:nsid w:val="CF092B84"/>
    <w:multiLevelType w:val="singleLevel"/>
    <w:tmpl w:val="CF092B84"/>
    <w:lvl w:ilvl="0" w:tentative="0">
      <w:start w:val="1"/>
      <w:numFmt w:val="decimal"/>
      <w:lvlText w:val="2.%1"/>
      <w:lvlJc w:val="left"/>
      <w:rPr>
        <w:rFonts w:ascii="Arial" w:hAnsi="Arial" w:eastAsia="Arial" w:cs="Arial"/>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
    <w:nsid w:val="D7F9FE59"/>
    <w:multiLevelType w:val="singleLevel"/>
    <w:tmpl w:val="D7F9FE59"/>
    <w:lvl w:ilvl="0" w:tentative="0">
      <w:start w:val="1"/>
      <w:numFmt w:val="decimal"/>
      <w:lvlText w:val="6.2.1.%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7">
    <w:nsid w:val="DCBA6B53"/>
    <w:multiLevelType w:val="singleLevel"/>
    <w:tmpl w:val="DCBA6B53"/>
    <w:lvl w:ilvl="0" w:tentative="0">
      <w:start w:val="1"/>
      <w:numFmt w:val="decimal"/>
      <w:lvlText w:val="6.2.%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8">
    <w:nsid w:val="F4B5D9F5"/>
    <w:multiLevelType w:val="singleLevel"/>
    <w:tmpl w:val="F4B5D9F5"/>
    <w:lvl w:ilvl="0" w:tentative="0">
      <w:start w:val="1"/>
      <w:numFmt w:val="decimal"/>
      <w:lvlText w:val="5.3.%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zh-CN" w:eastAsia="zh-CN" w:bidi="zh-CN"/>
      </w:rPr>
    </w:lvl>
  </w:abstractNum>
  <w:abstractNum w:abstractNumId="9">
    <w:nsid w:val="00000003"/>
    <w:multiLevelType w:val="multilevel"/>
    <w:tmpl w:val="00000003"/>
    <w:lvl w:ilvl="0" w:tentative="0">
      <w:start w:val="1"/>
      <w:numFmt w:val="chineseCountingThousand"/>
      <w:suff w:val="nothing"/>
      <w:lvlText w:val="第%1章"/>
      <w:lvlJc w:val="left"/>
      <w:pPr>
        <w:ind w:left="0" w:firstLine="0"/>
      </w:pPr>
    </w:lvl>
    <w:lvl w:ilvl="1" w:tentative="0">
      <w:start w:val="1"/>
      <w:numFmt w:val="none"/>
      <w:pStyle w:val="2"/>
      <w:suff w:val="nothing"/>
      <w:lvlText w:val=""/>
      <w:lvlJc w:val="left"/>
      <w:pPr>
        <w:ind w:left="0" w:firstLine="0"/>
      </w:pPr>
    </w:lvl>
    <w:lvl w:ilvl="2" w:tentative="0">
      <w:start w:val="1"/>
      <w:numFmt w:val="none"/>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pStyle w:val="3"/>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10">
    <w:nsid w:val="0053208E"/>
    <w:multiLevelType w:val="singleLevel"/>
    <w:tmpl w:val="0053208E"/>
    <w:lvl w:ilvl="0" w:tentative="0">
      <w:start w:val="1"/>
      <w:numFmt w:val="decimal"/>
      <w:lvlText w:val="1.%1"/>
      <w:lvlJc w:val="left"/>
      <w:rPr>
        <w:rFonts w:ascii="Arial" w:hAnsi="Arial" w:eastAsia="Arial" w:cs="Arial"/>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1">
    <w:nsid w:val="0248C179"/>
    <w:multiLevelType w:val="singleLevel"/>
    <w:tmpl w:val="0248C179"/>
    <w:lvl w:ilvl="0" w:tentative="0">
      <w:start w:val="1"/>
      <w:numFmt w:val="decimal"/>
      <w:lvlText w:val="2.%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12">
    <w:nsid w:val="03D62ECE"/>
    <w:multiLevelType w:val="multilevel"/>
    <w:tmpl w:val="03D62ECE"/>
    <w:lvl w:ilvl="0" w:tentative="0">
      <w:start w:val="7"/>
      <w:numFmt w:val="decimal"/>
      <w:lvlText w:val="%1."/>
      <w:lvlJc w:val="left"/>
      <w:rPr>
        <w:rFonts w:ascii="Arial" w:hAnsi="Arial" w:eastAsia="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tentative="0">
      <w:start w:val="1"/>
      <w:numFmt w:val="decimal"/>
      <w:lvlText w:val="%1.%2"/>
      <w:lvlJc w:val="left"/>
      <w:rPr>
        <w:rFonts w:ascii="Arial" w:hAnsi="Arial" w:eastAsia="Arial" w:cs="Arial"/>
        <w:b w:val="0"/>
        <w:bCs w:val="0"/>
        <w:i w:val="0"/>
        <w:iCs w:val="0"/>
        <w:smallCaps w:val="0"/>
        <w:strike w:val="0"/>
        <w:color w:val="000000"/>
        <w:spacing w:val="0"/>
        <w:w w:val="100"/>
        <w:position w:val="0"/>
        <w:sz w:val="24"/>
        <w:szCs w:val="24"/>
        <w:u w:val="none"/>
        <w:shd w:val="clear" w:color="auto" w:fill="auto"/>
        <w:lang w:val="en-US" w:eastAsia="en-US" w:bidi="en-US"/>
      </w:rPr>
    </w:lvl>
    <w:lvl w:ilvl="2" w:tentative="0">
      <w:start w:val="1"/>
      <w:numFmt w:val="decimal"/>
      <w:lvlText w:val="%1.%2.%3"/>
      <w:lvlJc w:val="left"/>
      <w:rPr>
        <w:rFonts w:ascii="Arial" w:hAnsi="Arial" w:eastAsia="Arial" w:cs="Arial"/>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3">
    <w:nsid w:val="0E640482"/>
    <w:multiLevelType w:val="multilevel"/>
    <w:tmpl w:val="0E640482"/>
    <w:lvl w:ilvl="0" w:tentative="0">
      <w:start w:val="7"/>
      <w:numFmt w:val="decimal"/>
      <w:lvlText w:val="%1."/>
      <w:lvlJc w:val="left"/>
      <w:rPr>
        <w:rFonts w:ascii="Arial" w:hAnsi="Arial" w:eastAsia="Arial" w:cs="Arial"/>
        <w:b/>
        <w:bCs/>
        <w:i w:val="0"/>
        <w:iCs w:val="0"/>
        <w:smallCaps w:val="0"/>
        <w:strike w:val="0"/>
        <w:color w:val="000000"/>
        <w:spacing w:val="0"/>
        <w:w w:val="100"/>
        <w:position w:val="0"/>
        <w:sz w:val="28"/>
        <w:szCs w:val="28"/>
        <w:u w:val="none"/>
        <w:shd w:val="clear" w:color="auto" w:fill="auto"/>
        <w:lang w:val="en-US" w:eastAsia="en-US" w:bidi="en-US"/>
      </w:rPr>
    </w:lvl>
    <w:lvl w:ilvl="1" w:tentative="0">
      <w:start w:val="1"/>
      <w:numFmt w:val="decimal"/>
      <w:lvlText w:val="%1.%2"/>
      <w:lvlJc w:val="left"/>
      <w:rPr>
        <w:rFonts w:ascii="Arial" w:hAnsi="Arial" w:eastAsia="Arial" w:cs="Arial"/>
        <w:b/>
        <w:bCs/>
        <w:i w:val="0"/>
        <w:iCs w:val="0"/>
        <w:smallCaps w:val="0"/>
        <w:strike w:val="0"/>
        <w:color w:val="000000"/>
        <w:spacing w:val="0"/>
        <w:w w:val="100"/>
        <w:position w:val="0"/>
        <w:sz w:val="24"/>
        <w:szCs w:val="24"/>
        <w:u w:val="none"/>
        <w:shd w:val="clear" w:color="auto" w:fill="auto"/>
        <w:lang w:val="en-US" w:eastAsia="en-US" w:bidi="en-US"/>
      </w:rPr>
    </w:lvl>
    <w:lvl w:ilvl="2" w:tentative="0">
      <w:start w:val="1"/>
      <w:numFmt w:val="decimal"/>
      <w:lvlText w:val="%1.%2.%3"/>
      <w:lvlJc w:val="left"/>
      <w:rPr>
        <w:rFonts w:ascii="Arial" w:hAnsi="Arial" w:eastAsia="Arial" w:cs="Arial"/>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14">
    <w:nsid w:val="2470EC97"/>
    <w:multiLevelType w:val="singleLevel"/>
    <w:tmpl w:val="2470EC97"/>
    <w:lvl w:ilvl="0" w:tentative="0">
      <w:start w:val="1"/>
      <w:numFmt w:val="decimal"/>
      <w:lvlText w:val="6.%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zh-CN" w:eastAsia="zh-CN" w:bidi="zh-CN"/>
      </w:rPr>
    </w:lvl>
  </w:abstractNum>
  <w:abstractNum w:abstractNumId="15">
    <w:nsid w:val="25B654F3"/>
    <w:multiLevelType w:val="singleLevel"/>
    <w:tmpl w:val="25B654F3"/>
    <w:lvl w:ilvl="0" w:tentative="0">
      <w:start w:val="1"/>
      <w:numFmt w:val="decimal"/>
      <w:lvlText w:val="1.%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16">
    <w:nsid w:val="2A8F537B"/>
    <w:multiLevelType w:val="singleLevel"/>
    <w:tmpl w:val="2A8F537B"/>
    <w:lvl w:ilvl="0" w:tentative="0">
      <w:start w:val="2"/>
      <w:numFmt w:val="decimal"/>
      <w:lvlText w:val="3.%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17">
    <w:nsid w:val="4C1BAE26"/>
    <w:multiLevelType w:val="singleLevel"/>
    <w:tmpl w:val="4C1BAE26"/>
    <w:lvl w:ilvl="0" w:tentative="0">
      <w:start w:val="1"/>
      <w:numFmt w:val="decimal"/>
      <w:lvlText w:val="6.2.3.%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zh-CN" w:eastAsia="zh-CN" w:bidi="zh-CN"/>
      </w:rPr>
    </w:lvl>
  </w:abstractNum>
  <w:abstractNum w:abstractNumId="18">
    <w:nsid w:val="4D4DC07F"/>
    <w:multiLevelType w:val="singleLevel"/>
    <w:tmpl w:val="4D4DC07F"/>
    <w:lvl w:ilvl="0" w:tentative="0">
      <w:start w:val="3"/>
      <w:numFmt w:val="decimal"/>
      <w:lvlText w:val="5.%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zh-CN" w:eastAsia="zh-CN" w:bidi="zh-CN"/>
      </w:rPr>
    </w:lvl>
  </w:abstractNum>
  <w:abstractNum w:abstractNumId="19">
    <w:nsid w:val="59ADCABA"/>
    <w:multiLevelType w:val="multilevel"/>
    <w:tmpl w:val="59ADCABA"/>
    <w:lvl w:ilvl="0" w:tentative="0">
      <w:start w:val="3"/>
      <w:numFmt w:val="decimal"/>
      <w:lvlText w:val="%1."/>
      <w:lvlJc w:val="left"/>
      <w:rPr>
        <w:rFonts w:ascii="Arial" w:hAnsi="Arial" w:eastAsia="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tentative="0">
      <w:start w:val="1"/>
      <w:numFmt w:val="decimal"/>
      <w:lvlText w:val="%1.%2"/>
      <w:lvlJc w:val="left"/>
      <w:rPr>
        <w:rFonts w:ascii="Arial" w:hAnsi="Arial" w:eastAsia="Arial" w:cs="Arial"/>
        <w:b w:val="0"/>
        <w:bCs w:val="0"/>
        <w:i w:val="0"/>
        <w:iCs w:val="0"/>
        <w:smallCaps w:val="0"/>
        <w:strike w:val="0"/>
        <w:color w:val="000000"/>
        <w:spacing w:val="0"/>
        <w:w w:val="100"/>
        <w:position w:val="0"/>
        <w:sz w:val="24"/>
        <w:szCs w:val="24"/>
        <w:u w:val="none"/>
        <w:shd w:val="clear" w:color="auto" w:fill="auto"/>
        <w:lang w:val="en-US" w:eastAsia="en-US" w:bidi="en-US"/>
      </w:rPr>
    </w:lvl>
    <w:lvl w:ilvl="2" w:tentative="0">
      <w:start w:val="1"/>
      <w:numFmt w:val="decimal"/>
      <w:lvlText w:val="%1.%2.%3"/>
      <w:lvlJc w:val="left"/>
      <w:rPr>
        <w:rFonts w:ascii="Arial" w:hAnsi="Arial" w:eastAsia="Arial" w:cs="Arial"/>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
    <w:nsid w:val="5A241D34"/>
    <w:multiLevelType w:val="singleLevel"/>
    <w:tmpl w:val="5A241D34"/>
    <w:lvl w:ilvl="0" w:tentative="0">
      <w:start w:val="2"/>
      <w:numFmt w:val="decimal"/>
      <w:lvlText w:val="5.%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zh-CN" w:eastAsia="zh-CN" w:bidi="zh-CN"/>
      </w:rPr>
    </w:lvl>
  </w:abstractNum>
  <w:abstractNum w:abstractNumId="21">
    <w:nsid w:val="60382F6E"/>
    <w:multiLevelType w:val="singleLevel"/>
    <w:tmpl w:val="60382F6E"/>
    <w:lvl w:ilvl="0" w:tentative="0">
      <w:start w:val="2"/>
      <w:numFmt w:val="decimal"/>
      <w:lvlText w:val="6.2.4.%1"/>
      <w:lvlJc w:val="left"/>
      <w:rPr>
        <w:rFonts w:ascii="Arial" w:hAnsi="Arial" w:eastAsia="Arial" w:cs="Arial"/>
        <w:b/>
        <w:bCs/>
        <w:i w:val="0"/>
        <w:iCs w:val="0"/>
        <w:smallCaps w:val="0"/>
        <w:strike w:val="0"/>
        <w:color w:val="000000"/>
        <w:spacing w:val="0"/>
        <w:w w:val="100"/>
        <w:position w:val="0"/>
        <w:sz w:val="24"/>
        <w:szCs w:val="24"/>
        <w:u w:val="none"/>
        <w:shd w:val="clear" w:color="auto" w:fill="auto"/>
        <w:lang w:val="zh-CN" w:eastAsia="zh-CN" w:bidi="zh-CN"/>
      </w:rPr>
    </w:lvl>
  </w:abstractNum>
  <w:abstractNum w:abstractNumId="22">
    <w:nsid w:val="72183CF9"/>
    <w:multiLevelType w:val="singleLevel"/>
    <w:tmpl w:val="72183CF9"/>
    <w:lvl w:ilvl="0" w:tentative="0">
      <w:start w:val="1"/>
      <w:numFmt w:val="bullet"/>
      <w:lvlText w:val="•"/>
      <w:lvlJc w:val="left"/>
      <w:rPr>
        <w:rFonts w:ascii="Arial" w:hAnsi="Arial" w:eastAsia="Arial" w:cs="Arial"/>
        <w:b w:val="0"/>
        <w:bCs w:val="0"/>
        <w:i w:val="0"/>
        <w:iCs w:val="0"/>
        <w:smallCaps w:val="0"/>
        <w:strike w:val="0"/>
        <w:color w:val="000000"/>
        <w:spacing w:val="0"/>
        <w:w w:val="100"/>
        <w:position w:val="0"/>
        <w:sz w:val="48"/>
        <w:szCs w:val="48"/>
        <w:u w:val="none"/>
        <w:shd w:val="clear" w:color="auto" w:fill="auto"/>
        <w:lang w:val="zh-CN" w:eastAsia="zh-CN" w:bidi="zh-CN"/>
      </w:rPr>
    </w:lvl>
  </w:abstractNum>
  <w:num w:numId="1">
    <w:abstractNumId w:val="9"/>
  </w:num>
  <w:num w:numId="2">
    <w:abstractNumId w:val="10"/>
  </w:num>
  <w:num w:numId="3">
    <w:abstractNumId w:val="5"/>
  </w:num>
  <w:num w:numId="4">
    <w:abstractNumId w:val="19"/>
  </w:num>
  <w:num w:numId="5">
    <w:abstractNumId w:val="3"/>
  </w:num>
  <w:num w:numId="6">
    <w:abstractNumId w:val="2"/>
  </w:num>
  <w:num w:numId="7">
    <w:abstractNumId w:val="12"/>
  </w:num>
  <w:num w:numId="8">
    <w:abstractNumId w:val="15"/>
  </w:num>
  <w:num w:numId="9">
    <w:abstractNumId w:val="22"/>
  </w:num>
  <w:num w:numId="10">
    <w:abstractNumId w:val="11"/>
  </w:num>
  <w:num w:numId="11">
    <w:abstractNumId w:val="0"/>
  </w:num>
  <w:num w:numId="12">
    <w:abstractNumId w:val="16"/>
  </w:num>
  <w:num w:numId="13">
    <w:abstractNumId w:val="20"/>
  </w:num>
  <w:num w:numId="14">
    <w:abstractNumId w:val="4"/>
  </w:num>
  <w:num w:numId="15">
    <w:abstractNumId w:val="8"/>
  </w:num>
  <w:num w:numId="16">
    <w:abstractNumId w:val="18"/>
  </w:num>
  <w:num w:numId="17">
    <w:abstractNumId w:val="14"/>
  </w:num>
  <w:num w:numId="18">
    <w:abstractNumId w:val="7"/>
  </w:num>
  <w:num w:numId="19">
    <w:abstractNumId w:val="6"/>
  </w:num>
  <w:num w:numId="20">
    <w:abstractNumId w:val="1"/>
  </w:num>
  <w:num w:numId="21">
    <w:abstractNumId w:val="17"/>
  </w:num>
  <w:num w:numId="22">
    <w:abstractNumId w:val="21"/>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documentProtection w:enforcement="0"/>
  <w:drawingGridHorizontalSpacing w:val="181"/>
  <w:drawingGridVerticalSpacing w:val="181"/>
  <w:displayHorizontalDrawingGridEvery w:val="1"/>
  <w:displayVerticalDrawingGridEvery w:val="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5"/>
  </w:compat>
  <w:rsids>
    <w:rsidRoot w:val="00000000"/>
    <w:rsid w:val="20144617"/>
    <w:rsid w:val="223C035B"/>
    <w:rsid w:val="3C921892"/>
    <w:rsid w:val="40A93FE1"/>
    <w:rsid w:val="46382D92"/>
    <w:rsid w:val="5CDD2406"/>
    <w:rsid w:val="60B9559E"/>
    <w:rsid w:val="702667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ourier New" w:hAnsi="Courier New" w:eastAsia="Courier New" w:cs="Courier New"/>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widowControl w:val="0"/>
      <w:shd w:val="clear" w:color="auto" w:fill="auto"/>
      <w:bidi w:val="0"/>
      <w:spacing w:before="0" w:after="0" w:line="240" w:lineRule="auto"/>
      <w:ind w:left="0" w:right="0" w:firstLine="0"/>
      <w:jc w:val="left"/>
    </w:pPr>
    <w:rPr>
      <w:rFonts w:ascii="Courier New" w:hAnsi="Courier New" w:eastAsia="Courier New" w:cs="Courier New"/>
      <w:color w:val="000000"/>
      <w:spacing w:val="0"/>
      <w:w w:val="100"/>
      <w:position w:val="0"/>
      <w:sz w:val="24"/>
      <w:szCs w:val="24"/>
      <w:shd w:val="clear" w:color="auto" w:fill="auto"/>
      <w:lang w:val="en-US" w:eastAsia="en-US" w:bidi="en-US"/>
    </w:rPr>
  </w:style>
  <w:style w:type="paragraph" w:styleId="2">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3">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character" w:default="1" w:styleId="4">
    <w:name w:val="Default Paragraph Font"/>
    <w:uiPriority w:val="0"/>
    <w:rPr>
      <w:rFonts w:ascii="Courier New" w:hAnsi="Courier New" w:eastAsia="Courier New" w:cs="Courier New"/>
      <w:color w:val="000000"/>
      <w:spacing w:val="0"/>
      <w:w w:val="100"/>
      <w:position w:val="0"/>
      <w:sz w:val="24"/>
      <w:szCs w:val="24"/>
      <w:shd w:val="clear" w:color="auto" w:fill="auto"/>
      <w:lang w:val="en-US" w:eastAsia="en-US" w:bidi="en-US"/>
    </w:rPr>
  </w:style>
  <w:style w:type="table" w:default="1" w:styleId="5">
    <w:name w:val="Normal Table"/>
    <w:semiHidden/>
    <w:qFormat/>
    <w:uiPriority w:val="0"/>
    <w:tblPr>
      <w:tblLayout w:type="fixed"/>
      <w:tblCellMar>
        <w:top w:w="0" w:type="dxa"/>
        <w:left w:w="108" w:type="dxa"/>
        <w:bottom w:w="0" w:type="dxa"/>
        <w:right w:w="108" w:type="dxa"/>
      </w:tblCellMar>
    </w:tblPr>
  </w:style>
  <w:style w:type="character" w:customStyle="1" w:styleId="6">
    <w:name w:val="页眉或页脚 (2)_"/>
    <w:basedOn w:val="4"/>
    <w:link w:val="7"/>
    <w:uiPriority w:val="0"/>
    <w:rPr>
      <w:rFonts w:ascii="Times New Roman" w:hAnsi="Times New Roman" w:eastAsia="Times New Roman" w:cs="Times New Roman"/>
      <w:sz w:val="20"/>
      <w:szCs w:val="20"/>
      <w:u w:val="none"/>
    </w:rPr>
  </w:style>
  <w:style w:type="paragraph" w:customStyle="1" w:styleId="7">
    <w:name w:val="页眉或页脚 (2)"/>
    <w:basedOn w:val="1"/>
    <w:link w:val="6"/>
    <w:qFormat/>
    <w:uiPriority w:val="0"/>
    <w:pPr>
      <w:widowControl w:val="0"/>
      <w:shd w:val="clear" w:color="auto" w:fill="FFFFFF"/>
    </w:pPr>
    <w:rPr>
      <w:rFonts w:ascii="Times New Roman" w:hAnsi="Times New Roman" w:eastAsia="Times New Roman" w:cs="Times New Roman"/>
      <w:sz w:val="20"/>
      <w:szCs w:val="20"/>
      <w:u w:val="none"/>
    </w:rPr>
  </w:style>
  <w:style w:type="character" w:customStyle="1" w:styleId="8">
    <w:name w:val="图片标题_"/>
    <w:basedOn w:val="4"/>
    <w:link w:val="9"/>
    <w:qFormat/>
    <w:uiPriority w:val="0"/>
    <w:rPr>
      <w:rFonts w:ascii="Arial" w:hAnsi="Arial" w:eastAsia="Arial" w:cs="Arial"/>
      <w:sz w:val="20"/>
      <w:szCs w:val="20"/>
      <w:u w:val="none"/>
    </w:rPr>
  </w:style>
  <w:style w:type="paragraph" w:customStyle="1" w:styleId="9">
    <w:name w:val="图片标题"/>
    <w:basedOn w:val="1"/>
    <w:link w:val="8"/>
    <w:qFormat/>
    <w:uiPriority w:val="0"/>
    <w:pPr>
      <w:widowControl w:val="0"/>
      <w:shd w:val="clear" w:color="auto" w:fill="FFFFFF"/>
    </w:pPr>
    <w:rPr>
      <w:rFonts w:ascii="Arial" w:hAnsi="Arial" w:eastAsia="Arial" w:cs="Arial"/>
      <w:sz w:val="20"/>
      <w:szCs w:val="20"/>
      <w:u w:val="none"/>
    </w:rPr>
  </w:style>
  <w:style w:type="character" w:customStyle="1" w:styleId="10">
    <w:name w:val="标题 #2_"/>
    <w:basedOn w:val="4"/>
    <w:link w:val="11"/>
    <w:uiPriority w:val="0"/>
    <w:rPr>
      <w:rFonts w:ascii="Arial" w:hAnsi="Arial" w:eastAsia="Arial" w:cs="Arial"/>
      <w:b/>
      <w:bCs/>
      <w:u w:val="none"/>
    </w:rPr>
  </w:style>
  <w:style w:type="paragraph" w:customStyle="1" w:styleId="11">
    <w:name w:val="标题 #2"/>
    <w:basedOn w:val="1"/>
    <w:link w:val="10"/>
    <w:qFormat/>
    <w:uiPriority w:val="0"/>
    <w:pPr>
      <w:widowControl w:val="0"/>
      <w:shd w:val="clear" w:color="auto" w:fill="FFFFFF"/>
      <w:spacing w:after="230"/>
      <w:jc w:val="both"/>
      <w:outlineLvl w:val="1"/>
    </w:pPr>
    <w:rPr>
      <w:rFonts w:ascii="Arial" w:hAnsi="Arial" w:eastAsia="Arial" w:cs="Arial"/>
      <w:b/>
      <w:bCs/>
      <w:u w:val="none"/>
    </w:rPr>
  </w:style>
  <w:style w:type="character" w:customStyle="1" w:styleId="12">
    <w:name w:val="正文文本_"/>
    <w:basedOn w:val="4"/>
    <w:link w:val="13"/>
    <w:uiPriority w:val="0"/>
    <w:rPr>
      <w:rFonts w:ascii="Arial" w:hAnsi="Arial" w:eastAsia="Arial" w:cs="Arial"/>
      <w:sz w:val="20"/>
      <w:szCs w:val="20"/>
      <w:u w:val="none"/>
    </w:rPr>
  </w:style>
  <w:style w:type="paragraph" w:customStyle="1" w:styleId="13">
    <w:name w:val="正文文本1"/>
    <w:basedOn w:val="1"/>
    <w:link w:val="12"/>
    <w:uiPriority w:val="0"/>
    <w:pPr>
      <w:widowControl w:val="0"/>
      <w:shd w:val="clear" w:color="auto" w:fill="FFFFFF"/>
      <w:spacing w:line="310" w:lineRule="auto"/>
      <w:jc w:val="both"/>
    </w:pPr>
    <w:rPr>
      <w:rFonts w:ascii="Arial" w:hAnsi="Arial" w:eastAsia="Arial" w:cs="Arial"/>
      <w:sz w:val="20"/>
      <w:szCs w:val="20"/>
      <w:u w:val="none"/>
    </w:rPr>
  </w:style>
  <w:style w:type="character" w:customStyle="1" w:styleId="14">
    <w:name w:val="其他_"/>
    <w:basedOn w:val="4"/>
    <w:link w:val="15"/>
    <w:uiPriority w:val="0"/>
    <w:rPr>
      <w:rFonts w:ascii="Arial" w:hAnsi="Arial" w:eastAsia="Arial" w:cs="Arial"/>
      <w:sz w:val="20"/>
      <w:szCs w:val="20"/>
      <w:u w:val="none"/>
    </w:rPr>
  </w:style>
  <w:style w:type="paragraph" w:customStyle="1" w:styleId="15">
    <w:name w:val="其他"/>
    <w:basedOn w:val="1"/>
    <w:link w:val="14"/>
    <w:qFormat/>
    <w:uiPriority w:val="0"/>
    <w:pPr>
      <w:widowControl w:val="0"/>
      <w:shd w:val="clear" w:color="auto" w:fill="FFFFFF"/>
      <w:spacing w:line="310" w:lineRule="auto"/>
      <w:jc w:val="both"/>
    </w:pPr>
    <w:rPr>
      <w:rFonts w:ascii="Arial" w:hAnsi="Arial" w:eastAsia="Arial" w:cs="Arial"/>
      <w:sz w:val="20"/>
      <w:szCs w:val="20"/>
      <w:u w:val="none"/>
    </w:rPr>
  </w:style>
  <w:style w:type="character" w:customStyle="1" w:styleId="16">
    <w:name w:val="正文文本 (2)_"/>
    <w:basedOn w:val="4"/>
    <w:link w:val="17"/>
    <w:uiPriority w:val="0"/>
    <w:rPr>
      <w:rFonts w:ascii="Arial" w:hAnsi="Arial" w:eastAsia="Arial" w:cs="Arial"/>
      <w:b/>
      <w:bCs/>
      <w:sz w:val="28"/>
      <w:szCs w:val="28"/>
      <w:u w:val="none"/>
    </w:rPr>
  </w:style>
  <w:style w:type="paragraph" w:customStyle="1" w:styleId="17">
    <w:name w:val="正文文本 (2)"/>
    <w:basedOn w:val="1"/>
    <w:link w:val="16"/>
    <w:qFormat/>
    <w:uiPriority w:val="0"/>
    <w:pPr>
      <w:widowControl w:val="0"/>
      <w:shd w:val="clear" w:color="auto" w:fill="FFFFFF"/>
      <w:spacing w:after="610"/>
      <w:jc w:val="both"/>
    </w:pPr>
    <w:rPr>
      <w:rFonts w:ascii="Arial" w:hAnsi="Arial" w:eastAsia="Arial" w:cs="Arial"/>
      <w:b/>
      <w:bCs/>
      <w:sz w:val="28"/>
      <w:szCs w:val="28"/>
      <w:u w:val="none"/>
    </w:rPr>
  </w:style>
  <w:style w:type="character" w:customStyle="1" w:styleId="18">
    <w:name w:val="目录_"/>
    <w:basedOn w:val="4"/>
    <w:link w:val="19"/>
    <w:qFormat/>
    <w:uiPriority w:val="0"/>
    <w:rPr>
      <w:rFonts w:ascii="Arial" w:hAnsi="Arial" w:eastAsia="Arial" w:cs="Arial"/>
      <w:u w:val="none"/>
    </w:rPr>
  </w:style>
  <w:style w:type="paragraph" w:customStyle="1" w:styleId="19">
    <w:name w:val="目录"/>
    <w:basedOn w:val="1"/>
    <w:link w:val="18"/>
    <w:uiPriority w:val="0"/>
    <w:pPr>
      <w:widowControl w:val="0"/>
      <w:shd w:val="clear" w:color="auto" w:fill="FFFFFF"/>
      <w:ind w:left="420"/>
    </w:pPr>
    <w:rPr>
      <w:rFonts w:ascii="Arial" w:hAnsi="Arial" w:eastAsia="Arial" w:cs="Arial"/>
      <w:u w:val="none"/>
    </w:rPr>
  </w:style>
  <w:style w:type="character" w:customStyle="1" w:styleId="20">
    <w:name w:val="标题 #1_"/>
    <w:basedOn w:val="4"/>
    <w:link w:val="21"/>
    <w:uiPriority w:val="0"/>
    <w:rPr>
      <w:rFonts w:ascii="Arial" w:hAnsi="Arial" w:eastAsia="Arial" w:cs="Arial"/>
      <w:b/>
      <w:bCs/>
      <w:sz w:val="30"/>
      <w:szCs w:val="30"/>
      <w:u w:val="none"/>
    </w:rPr>
  </w:style>
  <w:style w:type="paragraph" w:customStyle="1" w:styleId="21">
    <w:name w:val="标题 #1"/>
    <w:basedOn w:val="1"/>
    <w:link w:val="20"/>
    <w:qFormat/>
    <w:uiPriority w:val="0"/>
    <w:pPr>
      <w:widowControl w:val="0"/>
      <w:shd w:val="clear" w:color="auto" w:fill="FFFFFF"/>
      <w:spacing w:after="340"/>
      <w:ind w:left="420" w:hanging="420"/>
      <w:jc w:val="both"/>
      <w:outlineLvl w:val="0"/>
    </w:pPr>
    <w:rPr>
      <w:rFonts w:ascii="Arial" w:hAnsi="Arial" w:eastAsia="Arial" w:cs="Arial"/>
      <w:b/>
      <w:bCs/>
      <w:sz w:val="30"/>
      <w:szCs w:val="30"/>
      <w:u w:val="none"/>
    </w:rPr>
  </w:style>
  <w:style w:type="character" w:customStyle="1" w:styleId="22">
    <w:name w:val="其他 (2)_"/>
    <w:basedOn w:val="4"/>
    <w:link w:val="23"/>
    <w:qFormat/>
    <w:uiPriority w:val="0"/>
    <w:rPr>
      <w:rFonts w:ascii="宋体" w:hAnsi="宋体" w:eastAsia="宋体" w:cs="宋体"/>
      <w:color w:val="6C6C6C"/>
      <w:sz w:val="80"/>
      <w:szCs w:val="80"/>
      <w:u w:val="none"/>
    </w:rPr>
  </w:style>
  <w:style w:type="paragraph" w:customStyle="1" w:styleId="23">
    <w:name w:val="其他 (2)"/>
    <w:basedOn w:val="1"/>
    <w:link w:val="22"/>
    <w:qFormat/>
    <w:uiPriority w:val="0"/>
    <w:pPr>
      <w:widowControl w:val="0"/>
      <w:shd w:val="clear" w:color="auto" w:fill="FFFFFF"/>
    </w:pPr>
    <w:rPr>
      <w:rFonts w:ascii="宋体" w:hAnsi="宋体" w:eastAsia="宋体" w:cs="宋体"/>
      <w:color w:val="6C6C6C"/>
      <w:sz w:val="80"/>
      <w:szCs w:val="80"/>
      <w:u w:val="none"/>
    </w:rPr>
  </w:style>
  <w:style w:type="character" w:customStyle="1" w:styleId="24">
    <w:name w:val="表格标题_"/>
    <w:basedOn w:val="4"/>
    <w:link w:val="25"/>
    <w:qFormat/>
    <w:uiPriority w:val="0"/>
    <w:rPr>
      <w:rFonts w:ascii="Arial" w:hAnsi="Arial" w:eastAsia="Arial" w:cs="Arial"/>
      <w:sz w:val="20"/>
      <w:szCs w:val="20"/>
      <w:u w:val="none"/>
    </w:rPr>
  </w:style>
  <w:style w:type="paragraph" w:customStyle="1" w:styleId="25">
    <w:name w:val="表格标题"/>
    <w:basedOn w:val="1"/>
    <w:link w:val="24"/>
    <w:qFormat/>
    <w:uiPriority w:val="0"/>
    <w:pPr>
      <w:widowControl w:val="0"/>
      <w:shd w:val="clear" w:color="auto" w:fill="FFFFFF"/>
    </w:pPr>
    <w:rPr>
      <w:rFonts w:ascii="Arial" w:hAnsi="Arial" w:eastAsia="Arial" w:cs="Arial"/>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1.jpeg"/><Relationship Id="rId6" Type="http://schemas.openxmlformats.org/officeDocument/2006/relationships/header" Target="header2.xml"/><Relationship Id="rId59" Type="http://schemas.openxmlformats.org/officeDocument/2006/relationships/image" Target="media/image50.jpeg"/><Relationship Id="rId58" Type="http://schemas.openxmlformats.org/officeDocument/2006/relationships/image" Target="media/image49.jpeg"/><Relationship Id="rId57" Type="http://schemas.openxmlformats.org/officeDocument/2006/relationships/image" Target="media/image48.jpe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jpe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jpeg"/><Relationship Id="rId50" Type="http://schemas.openxmlformats.org/officeDocument/2006/relationships/image" Target="media/image41.jpe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jpe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jpe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jpeg"/><Relationship Id="rId23" Type="http://schemas.openxmlformats.org/officeDocument/2006/relationships/image" Target="media/image14.pn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ScaleCrop>false</ScaleCrop>
  <LinksUpToDate>false</LinksUpToDate>
  <Application>WPS Office_10.1.0.7223_F1E327BC-269C-435d-A152-05C5408002CA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2018-04-17T03:22:59Z</dcterms:created>
  <dc:creator>w</dc:creator>
  <cp:lastModifiedBy>武汉俊杰病理(有限公司)</cp:lastModifiedBy>
  <dcterms:modified xsi:type="dcterms:W3CDTF">2018-04-17T05:30:57Z</dcterms:modified>
  <dc:title>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